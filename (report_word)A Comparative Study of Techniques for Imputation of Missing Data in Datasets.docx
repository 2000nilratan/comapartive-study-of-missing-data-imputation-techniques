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0"/>
        <w:ind w:left="294" w:right="373" w:firstLine="0"/>
        <w:jc w:val="center"/>
        <w:rPr>
          <w:b/>
          <w:i/>
          <w:sz w:val="28"/>
        </w:rPr>
      </w:pPr>
      <w:r>
        <w:pict>
          <v:group id="_x0000_s1026" o:spid="_x0000_s1026" o:spt="203" style="position:absolute;left:0pt;margin-left:22.6pt;margin-top:25.6pt;height:784.8pt;width:550.05pt;mso-position-horizontal-relative:page;mso-position-vertical-relative:page;z-index:-251642880;mso-width-relative:page;mso-height-relative:page;" coordorigin="452,512" coordsize="11001,15696">
            <o:lock v:ext="edit"/>
            <v:shape id="_x0000_s1027" o:spid="_x0000_s1027" o:spt="75" type="#_x0000_t75" style="position:absolute;left:4212;top:2481;height:3272;width:3466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28" o:spid="_x0000_s1028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  <w:r>
        <w:pict>
          <v:group id="_x0000_s1029" o:spid="_x0000_s1029" o:spt="203" style="position:absolute;left:0pt;margin-left:22.6pt;margin-top:25.6pt;height:784.8pt;width:550.05pt;mso-position-horizontal-relative:page;mso-position-vertical-relative:page;z-index:251659264;mso-width-relative:page;mso-height-relative:page;" coordorigin="452,512" coordsize="11001,15696">
            <o:lock v:ext="edit"/>
            <v:shape id="_x0000_s1030" o:spid="_x0000_s1030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1" o:spid="_x0000_s1031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32" o:spid="_x0000_s1032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33" o:spid="_x0000_s1033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b/>
          <w:i/>
          <w:color w:val="1F3862"/>
          <w:sz w:val="28"/>
        </w:rPr>
        <w:t>Project</w:t>
      </w:r>
      <w:r>
        <w:rPr>
          <w:b/>
          <w:i/>
          <w:color w:val="1F3862"/>
          <w:spacing w:val="-4"/>
          <w:sz w:val="28"/>
        </w:rPr>
        <w:t xml:space="preserve"> </w:t>
      </w:r>
      <w:r>
        <w:rPr>
          <w:b/>
          <w:i/>
          <w:color w:val="1F3862"/>
          <w:sz w:val="28"/>
        </w:rPr>
        <w:t>Report</w:t>
      </w:r>
      <w:r>
        <w:rPr>
          <w:b/>
          <w:i/>
          <w:color w:val="1F3862"/>
          <w:spacing w:val="-3"/>
          <w:sz w:val="28"/>
        </w:rPr>
        <w:t xml:space="preserve"> </w:t>
      </w:r>
      <w:r>
        <w:rPr>
          <w:b/>
          <w:i/>
          <w:color w:val="1F3862"/>
          <w:sz w:val="28"/>
        </w:rPr>
        <w:t>On</w:t>
      </w:r>
    </w:p>
    <w:p>
      <w:pPr>
        <w:pStyle w:val="2"/>
        <w:spacing w:before="50" w:line="276" w:lineRule="auto"/>
        <w:ind w:left="295" w:right="373" w:firstLine="0"/>
        <w:jc w:val="center"/>
        <w:rPr>
          <w:u w:val="none"/>
        </w:rPr>
      </w:pPr>
      <w:r>
        <w:rPr>
          <w:color w:val="6F2F9F"/>
          <w:u w:val="none"/>
        </w:rPr>
        <w:t>“Comparative Study of</w:t>
      </w:r>
      <w:r>
        <w:rPr>
          <w:color w:val="6F2F9F"/>
          <w:spacing w:val="1"/>
          <w:u w:val="none"/>
        </w:rPr>
        <w:t xml:space="preserve"> </w:t>
      </w:r>
      <w:r>
        <w:rPr>
          <w:color w:val="6F2F9F"/>
          <w:u w:val="none"/>
        </w:rPr>
        <w:t>Techniques for Imputation of Missing Data</w:t>
      </w:r>
      <w:r>
        <w:rPr>
          <w:color w:val="6F2F9F"/>
          <w:spacing w:val="-87"/>
          <w:u w:val="none"/>
        </w:rPr>
        <w:t xml:space="preserve"> </w:t>
      </w:r>
      <w:r>
        <w:rPr>
          <w:color w:val="6F2F9F"/>
          <w:u w:val="none"/>
        </w:rPr>
        <w:t>in</w:t>
      </w:r>
      <w:r>
        <w:rPr>
          <w:color w:val="6F2F9F"/>
          <w:spacing w:val="-3"/>
          <w:u w:val="none"/>
        </w:rPr>
        <w:t xml:space="preserve"> </w:t>
      </w:r>
      <w:r>
        <w:rPr>
          <w:color w:val="6F2F9F"/>
          <w:u w:val="none"/>
        </w:rPr>
        <w:t>Datasets”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08" w:line="355" w:lineRule="auto"/>
        <w:ind w:left="2164" w:right="2018" w:firstLine="799"/>
      </w:pPr>
      <w:r>
        <w:rPr>
          <w:color w:val="006FC0"/>
        </w:rPr>
        <w:t>Submitted for partial fulfillment of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B.Tech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Computer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Science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Engineering</w:t>
      </w:r>
    </w:p>
    <w:p>
      <w:pPr>
        <w:pStyle w:val="5"/>
        <w:spacing w:before="7"/>
        <w:rPr>
          <w:sz w:val="53"/>
        </w:rPr>
      </w:pPr>
    </w:p>
    <w:p>
      <w:pPr>
        <w:spacing w:before="0"/>
        <w:ind w:left="294" w:right="373" w:firstLine="0"/>
        <w:jc w:val="center"/>
        <w:rPr>
          <w:b/>
          <w:i/>
          <w:sz w:val="32"/>
        </w:rPr>
      </w:pPr>
      <w:r>
        <w:rPr>
          <w:b/>
          <w:i/>
          <w:sz w:val="32"/>
        </w:rPr>
        <w:t>Submitted by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: -</w:t>
      </w:r>
    </w:p>
    <w:p>
      <w:pPr>
        <w:spacing w:before="200" w:line="388" w:lineRule="auto"/>
        <w:ind w:left="4048" w:right="4128" w:firstLine="0"/>
        <w:jc w:val="center"/>
        <w:rPr>
          <w:sz w:val="28"/>
        </w:rPr>
      </w:pPr>
      <w:r>
        <w:rPr>
          <w:color w:val="001F5F"/>
          <w:sz w:val="28"/>
        </w:rPr>
        <w:t>Name : - Nilrata</w:t>
      </w:r>
      <w:r>
        <w:rPr>
          <w:rFonts w:hint="default"/>
          <w:color w:val="001F5F"/>
          <w:sz w:val="28"/>
          <w:lang w:val="en-US"/>
        </w:rPr>
        <w:t>n</w:t>
      </w:r>
      <w:r>
        <w:rPr>
          <w:color w:val="001F5F"/>
          <w:sz w:val="28"/>
        </w:rPr>
        <w:t xml:space="preserve"> Sarkar</w:t>
      </w:r>
      <w:r>
        <w:rPr>
          <w:color w:val="001F5F"/>
          <w:spacing w:val="-67"/>
          <w:sz w:val="28"/>
        </w:rPr>
        <w:t xml:space="preserve"> </w:t>
      </w:r>
      <w:r>
        <w:rPr>
          <w:color w:val="001F5F"/>
          <w:sz w:val="28"/>
        </w:rPr>
        <w:t>Roll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no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: -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1814017</w:t>
      </w:r>
    </w:p>
    <w:p>
      <w:pPr>
        <w:spacing w:before="1"/>
        <w:ind w:left="293" w:right="373" w:firstLine="0"/>
        <w:jc w:val="center"/>
        <w:rPr>
          <w:sz w:val="28"/>
        </w:rPr>
      </w:pPr>
      <w:r>
        <w:rPr>
          <w:color w:val="001F5F"/>
          <w:sz w:val="28"/>
        </w:rPr>
        <w:t>Registration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no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: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-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(ADTU/L/2018-22/BCS/017)</w:t>
      </w:r>
    </w:p>
    <w:p>
      <w:pPr>
        <w:spacing w:before="202"/>
        <w:ind w:left="295" w:right="373" w:firstLine="0"/>
        <w:jc w:val="center"/>
        <w:rPr>
          <w:sz w:val="32"/>
        </w:rPr>
      </w:pPr>
      <w:r>
        <w:rPr>
          <w:color w:val="001F5F"/>
          <w:position w:val="13"/>
          <w:sz w:val="26"/>
        </w:rPr>
        <w:t>8</w:t>
      </w:r>
      <w:r>
        <w:rPr>
          <w:color w:val="001F5F"/>
          <w:position w:val="11"/>
          <w:sz w:val="20"/>
        </w:rPr>
        <w:t>th</w:t>
      </w:r>
      <w:r>
        <w:rPr>
          <w:color w:val="001F5F"/>
          <w:spacing w:val="58"/>
          <w:position w:val="11"/>
          <w:sz w:val="20"/>
        </w:rPr>
        <w:t xml:space="preserve"> </w:t>
      </w:r>
      <w:r>
        <w:rPr>
          <w:color w:val="001F5F"/>
          <w:sz w:val="32"/>
        </w:rPr>
        <w:t>semester</w:t>
      </w:r>
      <w:r>
        <w:rPr>
          <w:color w:val="001F5F"/>
          <w:spacing w:val="1"/>
          <w:sz w:val="32"/>
        </w:rPr>
        <w:t xml:space="preserve"> </w:t>
      </w:r>
      <w:r>
        <w:rPr>
          <w:color w:val="001F5F"/>
          <w:sz w:val="32"/>
        </w:rPr>
        <w:t>,Bachelor</w:t>
      </w:r>
      <w:r>
        <w:rPr>
          <w:color w:val="001F5F"/>
          <w:spacing w:val="-1"/>
          <w:sz w:val="32"/>
        </w:rPr>
        <w:t xml:space="preserve"> </w:t>
      </w:r>
      <w:r>
        <w:rPr>
          <w:color w:val="001F5F"/>
          <w:sz w:val="32"/>
        </w:rPr>
        <w:t>Of</w:t>
      </w:r>
      <w:r>
        <w:rPr>
          <w:color w:val="001F5F"/>
          <w:spacing w:val="-4"/>
          <w:sz w:val="32"/>
        </w:rPr>
        <w:t xml:space="preserve"> </w:t>
      </w:r>
      <w:r>
        <w:rPr>
          <w:color w:val="001F5F"/>
          <w:sz w:val="32"/>
        </w:rPr>
        <w:t>Technology,Computer</w:t>
      </w:r>
      <w:r>
        <w:rPr>
          <w:color w:val="001F5F"/>
          <w:spacing w:val="-1"/>
          <w:sz w:val="32"/>
        </w:rPr>
        <w:t xml:space="preserve"> </w:t>
      </w:r>
      <w:r>
        <w:rPr>
          <w:color w:val="001F5F"/>
          <w:sz w:val="32"/>
        </w:rPr>
        <w:t>Science &amp;</w:t>
      </w:r>
      <w:r>
        <w:rPr>
          <w:color w:val="001F5F"/>
          <w:spacing w:val="-2"/>
          <w:sz w:val="32"/>
        </w:rPr>
        <w:t xml:space="preserve"> </w:t>
      </w:r>
      <w:r>
        <w:rPr>
          <w:color w:val="001F5F"/>
          <w:sz w:val="32"/>
        </w:rPr>
        <w:t>Technology</w:t>
      </w:r>
    </w:p>
    <w:p>
      <w:pPr>
        <w:pStyle w:val="5"/>
        <w:rPr>
          <w:sz w:val="42"/>
        </w:rPr>
      </w:pPr>
    </w:p>
    <w:p>
      <w:pPr>
        <w:spacing w:before="301"/>
        <w:ind w:left="292" w:right="373" w:firstLine="0"/>
        <w:jc w:val="center"/>
        <w:rPr>
          <w:b/>
          <w:i/>
          <w:sz w:val="32"/>
        </w:rPr>
      </w:pPr>
      <w:r>
        <w:rPr>
          <w:b/>
          <w:i/>
          <w:sz w:val="32"/>
        </w:rPr>
        <w:t>Under The Guidence of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: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-</w:t>
      </w:r>
    </w:p>
    <w:p>
      <w:pPr>
        <w:spacing w:before="200" w:line="388" w:lineRule="auto"/>
        <w:ind w:left="2762" w:right="2840" w:firstLine="0"/>
        <w:jc w:val="center"/>
        <w:rPr>
          <w:sz w:val="28"/>
        </w:rPr>
      </w:pPr>
      <w:r>
        <w:rPr>
          <w:color w:val="001F5F"/>
          <w:sz w:val="28"/>
        </w:rPr>
        <w:t>Dr. Manoj Kumar Sarma, Program Co-ordinator</w:t>
      </w:r>
      <w:r>
        <w:rPr>
          <w:color w:val="001F5F"/>
          <w:spacing w:val="-67"/>
          <w:sz w:val="28"/>
        </w:rPr>
        <w:t xml:space="preserve"> </w:t>
      </w:r>
      <w:r>
        <w:rPr>
          <w:color w:val="001F5F"/>
          <w:sz w:val="28"/>
        </w:rPr>
        <w:t>Faculty of</w:t>
      </w:r>
      <w:r>
        <w:rPr>
          <w:color w:val="001F5F"/>
          <w:spacing w:val="1"/>
          <w:sz w:val="28"/>
        </w:rPr>
        <w:t xml:space="preserve"> </w:t>
      </w:r>
      <w:r>
        <w:rPr>
          <w:color w:val="001F5F"/>
          <w:sz w:val="28"/>
        </w:rPr>
        <w:t>Engineering and Technology</w:t>
      </w:r>
      <w:r>
        <w:rPr>
          <w:color w:val="001F5F"/>
          <w:spacing w:val="1"/>
          <w:sz w:val="28"/>
        </w:rPr>
        <w:t xml:space="preserve"> </w:t>
      </w:r>
      <w:r>
        <w:rPr>
          <w:color w:val="001F5F"/>
          <w:sz w:val="28"/>
        </w:rPr>
        <w:t>Computer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Science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Engineering</w:t>
      </w:r>
    </w:p>
    <w:p>
      <w:pPr>
        <w:pStyle w:val="6"/>
      </w:pPr>
      <w:r>
        <w:rPr>
          <w:color w:val="001F5F"/>
        </w:rPr>
        <w:t>Assam</w:t>
      </w:r>
      <w:r>
        <w:rPr>
          <w:color w:val="001F5F"/>
          <w:spacing w:val="-7"/>
        </w:rPr>
        <w:t xml:space="preserve"> </w:t>
      </w:r>
      <w:r>
        <w:rPr>
          <w:color w:val="001F5F"/>
        </w:rPr>
        <w:t>Down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Town</w:t>
      </w:r>
      <w:r>
        <w:rPr>
          <w:color w:val="001F5F"/>
          <w:spacing w:val="-5"/>
        </w:rPr>
        <w:t xml:space="preserve"> </w:t>
      </w:r>
      <w:r>
        <w:rPr>
          <w:color w:val="001F5F"/>
        </w:rPr>
        <w:t>University</w:t>
      </w:r>
    </w:p>
    <w:p>
      <w:pPr>
        <w:spacing w:before="194" w:line="372" w:lineRule="auto"/>
        <w:ind w:left="2469" w:right="2549" w:firstLine="0"/>
        <w:jc w:val="center"/>
        <w:rPr>
          <w:sz w:val="32"/>
        </w:rPr>
      </w:pPr>
      <w:r>
        <w:rPr>
          <w:color w:val="385522"/>
          <w:sz w:val="32"/>
        </w:rPr>
        <w:t>Sankar MadhabPath Gandhi Nagar, Panikhaiti,</w:t>
      </w:r>
      <w:r>
        <w:rPr>
          <w:color w:val="385522"/>
          <w:spacing w:val="-77"/>
          <w:sz w:val="32"/>
        </w:rPr>
        <w:t xml:space="preserve"> </w:t>
      </w:r>
      <w:r>
        <w:rPr>
          <w:color w:val="385522"/>
          <w:sz w:val="32"/>
        </w:rPr>
        <w:t>781026, Guwahati,</w:t>
      </w:r>
      <w:r>
        <w:rPr>
          <w:color w:val="385522"/>
          <w:spacing w:val="1"/>
          <w:sz w:val="32"/>
        </w:rPr>
        <w:t xml:space="preserve"> </w:t>
      </w:r>
      <w:r>
        <w:rPr>
          <w:color w:val="385522"/>
          <w:sz w:val="32"/>
        </w:rPr>
        <w:t>Assam,India</w:t>
      </w:r>
    </w:p>
    <w:p>
      <w:pPr>
        <w:spacing w:after="0" w:line="372" w:lineRule="auto"/>
        <w:jc w:val="center"/>
        <w:rPr>
          <w:sz w:val="32"/>
        </w:rPr>
        <w:sectPr>
          <w:footerReference r:id="rId5" w:type="default"/>
          <w:type w:val="continuous"/>
          <w:pgSz w:w="11910" w:h="16840"/>
          <w:pgMar w:top="880" w:right="400" w:bottom="1120" w:left="480" w:header="720" w:footer="920" w:gutter="0"/>
          <w:pgNumType w:start="1"/>
          <w:cols w:space="720" w:num="1"/>
        </w:sectPr>
      </w:pPr>
    </w:p>
    <w:p>
      <w:pPr>
        <w:spacing w:before="65" w:line="276" w:lineRule="auto"/>
        <w:ind w:left="5664" w:right="186" w:firstLine="1149"/>
        <w:jc w:val="right"/>
        <w:rPr>
          <w:sz w:val="28"/>
        </w:rPr>
      </w:pPr>
      <w:r>
        <w:pict>
          <v:group id="_x0000_s1034" o:spid="_x0000_s1034" o:spt="203" style="position:absolute;left:0pt;margin-left:22.6pt;margin-top:25.6pt;height:784.8pt;width:550.05pt;mso-position-horizontal-relative:page;mso-position-vertical-relative:page;z-index:-251641856;mso-width-relative:page;mso-height-relative:page;" coordorigin="452,512" coordsize="11001,15696">
            <o:lock v:ext="edit"/>
            <v:rect id="_x0000_s1035" o:spid="_x0000_s1035" o:spt="1" style="position:absolute;left:509;top:4185;height:30;width:10837;" fillcolor="#2D75B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style="position:absolute;left:533;top:4219;height:45;width:10837;" fillcolor="#6F2F9F" filled="t" stroked="f" coordorigin="533,4219" coordsize="10837,45" path="m11370,4255l533,4255,533,4264,11370,4264,11370,4255xm11370,4219l533,4219,533,4246,11370,4246,11370,4219xe">
              <v:path arrowok="t"/>
              <v:fill on="t" focussize="0,0"/>
              <v:stroke on="f"/>
              <v:imagedata o:title=""/>
              <o:lock v:ext="edit"/>
            </v:shape>
            <v:shape id="_x0000_s1037" o:spid="_x0000_s1037" style="position:absolute;left:676;top:14026;height:24;width:10515;" fillcolor="#000000" filled="t" stroked="f" coordorigin="676,14026" coordsize="10515,24" path="m4201,14038l676,14038,676,14050,4201,14050,4201,14038xm11191,14026l7666,14026,7666,14038,11191,14038,11191,14026xe">
              <v:path arrowok="t"/>
              <v:fill on="t" focussize="0,0"/>
              <v:stroke on="f"/>
              <v:imagedata o:title=""/>
              <o:lock v:ext="edit"/>
            </v:shape>
            <v:shape id="_x0000_s1038" o:spid="_x0000_s1038" o:spt="75" type="#_x0000_t75" style="position:absolute;left:624;top:828;height:2840;width:3008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9" o:spid="_x0000_s1039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pict>
          <v:group id="_x0000_s1040" o:spid="_x0000_s1040" o:spt="203" style="position:absolute;left:0pt;margin-left:22.6pt;margin-top:25.6pt;height:784.8pt;width:550.05pt;mso-position-horizontal-relative:page;mso-position-vertical-relative:page;z-index:251660288;mso-width-relative:page;mso-height-relative:page;" coordorigin="452,512" coordsize="11001,15696">
            <o:lock v:ext="edit"/>
            <v:shape id="_x0000_s1041" o:spid="_x0000_s1041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42" o:spid="_x0000_s1042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43" o:spid="_x0000_s1043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44" o:spid="_x0000_s1044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b/>
          <w:color w:val="001F5F"/>
          <w:sz w:val="31"/>
        </w:rPr>
        <w:t>Assam Down Town University</w:t>
      </w:r>
      <w:r>
        <w:rPr>
          <w:b/>
          <w:color w:val="001F5F"/>
          <w:spacing w:val="-75"/>
          <w:sz w:val="31"/>
        </w:rPr>
        <w:t xml:space="preserve"> </w:t>
      </w:r>
      <w:r>
        <w:rPr>
          <w:b/>
          <w:color w:val="001F5F"/>
          <w:sz w:val="31"/>
        </w:rPr>
        <w:t>Computer Science &amp; Engineering</w:t>
      </w:r>
      <w:r>
        <w:rPr>
          <w:b/>
          <w:color w:val="001F5F"/>
          <w:spacing w:val="1"/>
          <w:sz w:val="31"/>
        </w:rPr>
        <w:t xml:space="preserve"> </w:t>
      </w:r>
      <w:r>
        <w:rPr>
          <w:b/>
          <w:color w:val="001F5F"/>
          <w:sz w:val="31"/>
        </w:rPr>
        <w:t>Faculty of Engineering &amp; Technology</w:t>
      </w:r>
      <w:r>
        <w:rPr>
          <w:b/>
          <w:color w:val="001F5F"/>
          <w:spacing w:val="1"/>
          <w:sz w:val="31"/>
        </w:rPr>
        <w:t xml:space="preserve"> </w:t>
      </w:r>
      <w:r>
        <w:rPr>
          <w:color w:val="001F5F"/>
          <w:sz w:val="28"/>
        </w:rPr>
        <w:t>Sankar Madhab Path , Gandhi Nagar,</w:t>
      </w:r>
      <w:r>
        <w:rPr>
          <w:color w:val="001F5F"/>
          <w:spacing w:val="1"/>
          <w:sz w:val="28"/>
        </w:rPr>
        <w:t xml:space="preserve"> </w:t>
      </w:r>
      <w:r>
        <w:rPr>
          <w:color w:val="001F5F"/>
          <w:sz w:val="28"/>
        </w:rPr>
        <w:t>Panikhaiti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,781026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, Guwahati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,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Assam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,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India</w:t>
      </w: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9"/>
        <w:rPr>
          <w:sz w:val="30"/>
        </w:rPr>
      </w:pPr>
    </w:p>
    <w:p>
      <w:pPr>
        <w:spacing w:before="0"/>
        <w:ind w:left="294" w:right="373" w:firstLine="0"/>
        <w:jc w:val="center"/>
        <w:rPr>
          <w:b/>
          <w:sz w:val="31"/>
        </w:rPr>
      </w:pPr>
      <w:r>
        <w:rPr>
          <w:b/>
          <w:sz w:val="31"/>
        </w:rPr>
        <w:t>CERTIFICATE</w:t>
      </w:r>
    </w:p>
    <w:p>
      <w:pPr>
        <w:pStyle w:val="5"/>
        <w:rPr>
          <w:b/>
          <w:sz w:val="34"/>
        </w:rPr>
      </w:pPr>
    </w:p>
    <w:p>
      <w:pPr>
        <w:pStyle w:val="5"/>
        <w:rPr>
          <w:b/>
          <w:sz w:val="34"/>
        </w:rPr>
      </w:pPr>
    </w:p>
    <w:p>
      <w:pPr>
        <w:spacing w:before="224" w:line="480" w:lineRule="auto"/>
        <w:ind w:left="110" w:right="187" w:firstLine="0"/>
        <w:jc w:val="both"/>
        <w:rPr>
          <w:sz w:val="36"/>
        </w:rPr>
      </w:pPr>
      <w:r>
        <w:rPr>
          <w:sz w:val="36"/>
        </w:rPr>
        <w:t>This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certify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Project</w:t>
      </w:r>
      <w:r>
        <w:rPr>
          <w:spacing w:val="1"/>
          <w:sz w:val="36"/>
        </w:rPr>
        <w:t xml:space="preserve"> </w:t>
      </w:r>
      <w:r>
        <w:rPr>
          <w:sz w:val="36"/>
        </w:rPr>
        <w:t>titled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“Comparative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Study</w:t>
      </w:r>
      <w:r>
        <w:rPr>
          <w:b/>
          <w:spacing w:val="9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 xml:space="preserve">Techniques for Imputation of Missing Data in Datasets” </w:t>
      </w:r>
      <w:r>
        <w:rPr>
          <w:sz w:val="36"/>
        </w:rPr>
        <w:t>submitted by</w:t>
      </w:r>
      <w:r>
        <w:rPr>
          <w:spacing w:val="1"/>
          <w:sz w:val="36"/>
        </w:rPr>
        <w:t xml:space="preserve"> </w:t>
      </w:r>
      <w:r>
        <w:rPr>
          <w:i/>
          <w:sz w:val="36"/>
        </w:rPr>
        <w:t>Nilratan Sarkar bearing Registration no : -ADTU/L/2018-22/BCS/017 &amp;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 xml:space="preserve">Roll no : - 1814017 </w:t>
      </w:r>
      <w:r>
        <w:rPr>
          <w:sz w:val="36"/>
        </w:rPr>
        <w:t>, students of 8th semester , B.Tech C. S . E , carried</w:t>
      </w:r>
      <w:r>
        <w:rPr>
          <w:spacing w:val="1"/>
          <w:sz w:val="36"/>
        </w:rPr>
        <w:t xml:space="preserve"> </w:t>
      </w:r>
      <w:r>
        <w:rPr>
          <w:sz w:val="36"/>
        </w:rPr>
        <w:t>under my guidance for the Degree Bachelor of Technology in Computer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Science &amp; Engineering of </w:t>
      </w:r>
      <w:r>
        <w:rPr>
          <w:i/>
          <w:sz w:val="36"/>
        </w:rPr>
        <w:t xml:space="preserve">Assam Down Town University </w:t>
      </w:r>
      <w:r>
        <w:rPr>
          <w:sz w:val="36"/>
        </w:rPr>
        <w:t>and the work is</w:t>
      </w:r>
      <w:r>
        <w:rPr>
          <w:spacing w:val="1"/>
          <w:sz w:val="36"/>
        </w:rPr>
        <w:t xml:space="preserve"> </w:t>
      </w:r>
      <w:r>
        <w:rPr>
          <w:sz w:val="36"/>
        </w:rPr>
        <w:t>original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not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copy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any</w:t>
      </w:r>
      <w:r>
        <w:rPr>
          <w:spacing w:val="-2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project.</w:t>
      </w:r>
    </w:p>
    <w:p>
      <w:pPr>
        <w:spacing w:before="198"/>
        <w:ind w:left="110" w:right="0" w:firstLine="0"/>
        <w:jc w:val="both"/>
        <w:rPr>
          <w:sz w:val="31"/>
        </w:rPr>
      </w:pPr>
      <w:r>
        <w:rPr>
          <w:sz w:val="31"/>
        </w:rPr>
        <w:t>Date</w:t>
      </w:r>
      <w:r>
        <w:rPr>
          <w:spacing w:val="-1"/>
          <w:sz w:val="31"/>
        </w:rPr>
        <w:t xml:space="preserve"> </w:t>
      </w:r>
      <w:r>
        <w:rPr>
          <w:sz w:val="31"/>
        </w:rPr>
        <w:t>:</w:t>
      </w:r>
      <w:r>
        <w:rPr>
          <w:spacing w:val="-2"/>
          <w:sz w:val="31"/>
        </w:rPr>
        <w:t xml:space="preserve"> </w:t>
      </w:r>
      <w:r>
        <w:rPr>
          <w:sz w:val="31"/>
        </w:rPr>
        <w:t>-</w:t>
      </w: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tabs>
          <w:tab w:val="left" w:pos="7238"/>
        </w:tabs>
        <w:spacing w:before="302"/>
        <w:ind w:left="575" w:right="0" w:firstLine="0"/>
        <w:jc w:val="left"/>
        <w:rPr>
          <w:i/>
          <w:sz w:val="31"/>
        </w:rPr>
      </w:pPr>
      <w:r>
        <w:rPr>
          <w:sz w:val="31"/>
        </w:rPr>
        <w:t>(</w:t>
      </w:r>
      <w:r>
        <w:rPr>
          <w:spacing w:val="-2"/>
          <w:sz w:val="31"/>
        </w:rPr>
        <w:t xml:space="preserve"> </w:t>
      </w:r>
      <w:r>
        <w:rPr>
          <w:i/>
          <w:sz w:val="31"/>
        </w:rPr>
        <w:t>Signature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75"/>
          <w:sz w:val="31"/>
        </w:rPr>
        <w:t xml:space="preserve"> </w:t>
      </w:r>
      <w:r>
        <w:rPr>
          <w:i/>
          <w:sz w:val="31"/>
        </w:rPr>
        <w:t xml:space="preserve">Dean </w:t>
      </w:r>
      <w:r>
        <w:rPr>
          <w:sz w:val="31"/>
        </w:rPr>
        <w:t>)</w:t>
      </w:r>
      <w:r>
        <w:rPr>
          <w:sz w:val="31"/>
        </w:rPr>
        <w:tab/>
      </w:r>
      <w:r>
        <w:rPr>
          <w:sz w:val="31"/>
        </w:rPr>
        <w:t xml:space="preserve">( </w:t>
      </w:r>
      <w:r>
        <w:rPr>
          <w:i/>
          <w:sz w:val="31"/>
        </w:rPr>
        <w:t>Signature</w:t>
      </w:r>
      <w:r>
        <w:rPr>
          <w:i/>
          <w:spacing w:val="-3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75"/>
          <w:sz w:val="31"/>
        </w:rPr>
        <w:t xml:space="preserve"> </w:t>
      </w:r>
      <w:r>
        <w:rPr>
          <w:i/>
          <w:sz w:val="31"/>
        </w:rPr>
        <w:t>Supervisor )</w:t>
      </w:r>
    </w:p>
    <w:p>
      <w:pPr>
        <w:spacing w:after="0"/>
        <w:jc w:val="left"/>
        <w:rPr>
          <w:sz w:val="31"/>
        </w:rPr>
        <w:sectPr>
          <w:pgSz w:w="11910" w:h="16840"/>
          <w:pgMar w:top="1140" w:right="400" w:bottom="1120" w:left="480" w:header="0" w:footer="920" w:gutter="0"/>
          <w:cols w:space="720" w:num="1"/>
        </w:sectPr>
      </w:pPr>
    </w:p>
    <w:p>
      <w:pPr>
        <w:spacing w:before="61" w:line="276" w:lineRule="auto"/>
        <w:ind w:left="5858" w:right="186" w:firstLine="955"/>
        <w:jc w:val="right"/>
        <w:rPr>
          <w:b/>
          <w:sz w:val="31"/>
        </w:rPr>
      </w:pPr>
      <w:r>
        <w:pict>
          <v:group id="_x0000_s1045" o:spid="_x0000_s1045" o:spt="203" style="position:absolute;left:0pt;margin-left:22.6pt;margin-top:25.6pt;height:784.8pt;width:550.05pt;mso-position-horizontal-relative:page;mso-position-vertical-relative:page;z-index:-251640832;mso-width-relative:page;mso-height-relative:page;" coordorigin="452,512" coordsize="11001,15696">
            <o:lock v:ext="edit"/>
            <v:rect id="_x0000_s1046" o:spid="_x0000_s1046" o:spt="1" style="position:absolute;left:509;top:3931;height:30;width:10837;" fillcolor="#2D75B6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7" o:spid="_x0000_s1047" style="position:absolute;left:533;top:3911;height:45;width:10837;" fillcolor="#6F2F9F" filled="t" stroked="f" coordorigin="533,3912" coordsize="10837,45" path="m11370,3948l533,3948,533,3957,11370,3957,11370,3948xm11370,3912l533,3912,533,3939,11370,3939,11370,3912xe">
              <v:path arrowok="t"/>
              <v:fill on="t" focussize="0,0"/>
              <v:stroke on="f"/>
              <v:imagedata o:title=""/>
              <o:lock v:ext="edit"/>
            </v:shape>
            <v:shape id="_x0000_s1048" o:spid="_x0000_s1048" style="position:absolute;left:676;top:14929;height:24;width:10515;" fillcolor="#000000" filled="t" stroked="f" coordorigin="676,14929" coordsize="10515,24" path="m4201,14941l676,14941,676,14953,4201,14953,4201,14941xm11191,14929l7666,14929,7666,14941,11191,14941,11191,14929xe">
              <v:path arrowok="t"/>
              <v:fill on="t" focussize="0,0"/>
              <v:stroke on="f"/>
              <v:imagedata o:title=""/>
              <o:lock v:ext="edit"/>
            </v:shape>
            <v:shape id="_x0000_s1049" o:spid="_x0000_s1049" o:spt="75" type="#_x0000_t75" style="position:absolute;left:607;top:660;height:2840;width:3008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50" o:spid="_x0000_s1050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pict>
          <v:group id="_x0000_s1051" o:spid="_x0000_s1051" o:spt="203" style="position:absolute;left:0pt;margin-left:22.6pt;margin-top:25.6pt;height:784.8pt;width:550.05pt;mso-position-horizontal-relative:page;mso-position-vertical-relative:page;z-index:251661312;mso-width-relative:page;mso-height-relative:page;" coordorigin="452,512" coordsize="11001,15696">
            <o:lock v:ext="edit"/>
            <v:shape id="_x0000_s1052" o:spid="_x0000_s1052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53" o:spid="_x0000_s1053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54" o:spid="_x0000_s1054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55" o:spid="_x0000_s1055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b/>
          <w:color w:val="001F5F"/>
          <w:sz w:val="31"/>
        </w:rPr>
        <w:t>Assam Down Town University</w:t>
      </w:r>
      <w:r>
        <w:rPr>
          <w:b/>
          <w:color w:val="001F5F"/>
          <w:spacing w:val="-75"/>
          <w:sz w:val="31"/>
        </w:rPr>
        <w:t xml:space="preserve"> </w:t>
      </w:r>
      <w:r>
        <w:rPr>
          <w:b/>
          <w:color w:val="001F5F"/>
          <w:sz w:val="31"/>
        </w:rPr>
        <w:t>Computer Science &amp; Engineering</w:t>
      </w:r>
      <w:r>
        <w:rPr>
          <w:b/>
          <w:color w:val="001F5F"/>
          <w:spacing w:val="1"/>
          <w:sz w:val="31"/>
        </w:rPr>
        <w:t xml:space="preserve"> </w:t>
      </w:r>
      <w:r>
        <w:rPr>
          <w:b/>
          <w:color w:val="001F5F"/>
          <w:sz w:val="31"/>
        </w:rPr>
        <w:t>Faculty</w:t>
      </w:r>
      <w:r>
        <w:rPr>
          <w:b/>
          <w:color w:val="001F5F"/>
          <w:spacing w:val="-1"/>
          <w:sz w:val="31"/>
        </w:rPr>
        <w:t xml:space="preserve"> </w:t>
      </w:r>
      <w:r>
        <w:rPr>
          <w:b/>
          <w:color w:val="001F5F"/>
          <w:sz w:val="31"/>
        </w:rPr>
        <w:t>of</w:t>
      </w:r>
      <w:r>
        <w:rPr>
          <w:b/>
          <w:color w:val="001F5F"/>
          <w:spacing w:val="-5"/>
          <w:sz w:val="31"/>
        </w:rPr>
        <w:t xml:space="preserve"> </w:t>
      </w:r>
      <w:r>
        <w:rPr>
          <w:b/>
          <w:color w:val="001F5F"/>
          <w:sz w:val="31"/>
        </w:rPr>
        <w:t>Engineering</w:t>
      </w:r>
      <w:r>
        <w:rPr>
          <w:b/>
          <w:color w:val="001F5F"/>
          <w:spacing w:val="-1"/>
          <w:sz w:val="31"/>
        </w:rPr>
        <w:t xml:space="preserve"> </w:t>
      </w:r>
      <w:r>
        <w:rPr>
          <w:b/>
          <w:color w:val="001F5F"/>
          <w:sz w:val="31"/>
        </w:rPr>
        <w:t>&amp; Technology</w:t>
      </w:r>
    </w:p>
    <w:p>
      <w:pPr>
        <w:spacing w:before="0" w:line="278" w:lineRule="auto"/>
        <w:ind w:left="6940" w:right="188" w:hanging="1642"/>
        <w:jc w:val="right"/>
        <w:rPr>
          <w:sz w:val="28"/>
        </w:rPr>
      </w:pPr>
      <w:r>
        <w:rPr>
          <w:color w:val="001F5F"/>
          <w:sz w:val="28"/>
        </w:rPr>
        <w:t>Sankar Madhab Path , Gandhi Nagar, Panikhaiti ,</w:t>
      </w:r>
      <w:r>
        <w:rPr>
          <w:color w:val="001F5F"/>
          <w:spacing w:val="-67"/>
          <w:sz w:val="28"/>
        </w:rPr>
        <w:t xml:space="preserve"> </w:t>
      </w:r>
      <w:r>
        <w:rPr>
          <w:color w:val="001F5F"/>
          <w:sz w:val="28"/>
        </w:rPr>
        <w:t>781026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,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Guwahati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,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Assam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,</w:t>
      </w:r>
      <w:r>
        <w:rPr>
          <w:color w:val="001F5F"/>
          <w:spacing w:val="-2"/>
          <w:sz w:val="28"/>
        </w:rPr>
        <w:t xml:space="preserve"> </w:t>
      </w:r>
      <w:r>
        <w:rPr>
          <w:color w:val="001F5F"/>
          <w:sz w:val="28"/>
        </w:rPr>
        <w:t>India</w:t>
      </w: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spacing w:before="172"/>
        <w:ind w:left="294" w:right="373" w:firstLine="0"/>
        <w:jc w:val="center"/>
        <w:rPr>
          <w:b/>
          <w:sz w:val="31"/>
        </w:rPr>
      </w:pPr>
      <w:r>
        <w:rPr>
          <w:b/>
          <w:sz w:val="31"/>
        </w:rPr>
        <w:t>CERTIFICATE</w:t>
      </w:r>
    </w:p>
    <w:p>
      <w:pPr>
        <w:pStyle w:val="5"/>
        <w:rPr>
          <w:b/>
          <w:sz w:val="34"/>
        </w:rPr>
      </w:pPr>
    </w:p>
    <w:p>
      <w:pPr>
        <w:pStyle w:val="5"/>
        <w:spacing w:before="2"/>
        <w:rPr>
          <w:b/>
          <w:sz w:val="41"/>
        </w:rPr>
      </w:pPr>
    </w:p>
    <w:p>
      <w:pPr>
        <w:spacing w:before="0" w:line="480" w:lineRule="auto"/>
        <w:ind w:left="110" w:right="187" w:firstLine="0"/>
        <w:jc w:val="both"/>
        <w:rPr>
          <w:sz w:val="36"/>
        </w:rPr>
      </w:pPr>
      <w:r>
        <w:rPr>
          <w:sz w:val="36"/>
        </w:rPr>
        <w:t>This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certify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Project</w:t>
      </w:r>
      <w:r>
        <w:rPr>
          <w:spacing w:val="1"/>
          <w:sz w:val="36"/>
        </w:rPr>
        <w:t xml:space="preserve"> </w:t>
      </w:r>
      <w:r>
        <w:rPr>
          <w:sz w:val="36"/>
        </w:rPr>
        <w:t>titled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>“Comparative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Study</w:t>
      </w:r>
      <w:r>
        <w:rPr>
          <w:b/>
          <w:spacing w:val="9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 xml:space="preserve">Techniques for Imputation of Missing Data in Datasets” </w:t>
      </w:r>
      <w:r>
        <w:rPr>
          <w:sz w:val="36"/>
        </w:rPr>
        <w:t>submitted by</w:t>
      </w:r>
      <w:r>
        <w:rPr>
          <w:spacing w:val="1"/>
          <w:sz w:val="36"/>
        </w:rPr>
        <w:t xml:space="preserve"> </w:t>
      </w:r>
      <w:r>
        <w:rPr>
          <w:i/>
          <w:sz w:val="36"/>
        </w:rPr>
        <w:t>Nilratan Sarkar bearing Registration no : -ADTU/L/2018-22/BCS/017 &amp;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 xml:space="preserve">Roll no : - 1814017 </w:t>
      </w:r>
      <w:r>
        <w:rPr>
          <w:sz w:val="36"/>
        </w:rPr>
        <w:t>, students of 8th semester , B.Tech C. S . E , carried</w:t>
      </w:r>
      <w:r>
        <w:rPr>
          <w:spacing w:val="1"/>
          <w:sz w:val="36"/>
        </w:rPr>
        <w:t xml:space="preserve"> </w:t>
      </w:r>
      <w:r>
        <w:rPr>
          <w:sz w:val="36"/>
        </w:rPr>
        <w:t>under my guidance for the Degree Bachelor of Technology in Computer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Science &amp; Engineering of </w:t>
      </w:r>
      <w:r>
        <w:rPr>
          <w:i/>
          <w:sz w:val="36"/>
        </w:rPr>
        <w:t xml:space="preserve">Assam Down Town University </w:t>
      </w:r>
      <w:r>
        <w:rPr>
          <w:sz w:val="36"/>
        </w:rPr>
        <w:t>and the work is</w:t>
      </w:r>
      <w:r>
        <w:rPr>
          <w:spacing w:val="1"/>
          <w:sz w:val="36"/>
        </w:rPr>
        <w:t xml:space="preserve"> </w:t>
      </w:r>
      <w:r>
        <w:rPr>
          <w:sz w:val="36"/>
        </w:rPr>
        <w:t>original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not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copy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any</w:t>
      </w:r>
      <w:r>
        <w:rPr>
          <w:spacing w:val="-2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project.</w:t>
      </w:r>
    </w:p>
    <w:p>
      <w:pPr>
        <w:pStyle w:val="5"/>
        <w:rPr>
          <w:sz w:val="40"/>
        </w:rPr>
      </w:pPr>
    </w:p>
    <w:p>
      <w:pPr>
        <w:pStyle w:val="5"/>
        <w:rPr>
          <w:sz w:val="40"/>
        </w:rPr>
      </w:pPr>
    </w:p>
    <w:p>
      <w:pPr>
        <w:spacing w:before="308"/>
        <w:ind w:left="110" w:right="0" w:firstLine="0"/>
        <w:jc w:val="both"/>
        <w:rPr>
          <w:sz w:val="31"/>
        </w:rPr>
      </w:pPr>
      <w:r>
        <w:rPr>
          <w:sz w:val="31"/>
        </w:rPr>
        <w:t>Date</w:t>
      </w:r>
      <w:r>
        <w:rPr>
          <w:spacing w:val="-1"/>
          <w:sz w:val="31"/>
        </w:rPr>
        <w:t xml:space="preserve"> </w:t>
      </w:r>
      <w:r>
        <w:rPr>
          <w:sz w:val="31"/>
        </w:rPr>
        <w:t>:</w:t>
      </w:r>
      <w:r>
        <w:rPr>
          <w:spacing w:val="-2"/>
          <w:sz w:val="31"/>
        </w:rPr>
        <w:t xml:space="preserve"> </w:t>
      </w:r>
      <w:r>
        <w:rPr>
          <w:sz w:val="31"/>
        </w:rPr>
        <w:t>-</w:t>
      </w: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tabs>
          <w:tab w:val="left" w:pos="7048"/>
        </w:tabs>
        <w:spacing w:before="299"/>
        <w:ind w:left="0" w:right="178" w:firstLine="0"/>
        <w:jc w:val="center"/>
        <w:rPr>
          <w:i/>
          <w:sz w:val="31"/>
        </w:rPr>
      </w:pPr>
      <w:r>
        <w:rPr>
          <w:sz w:val="31"/>
        </w:rPr>
        <w:t>(</w:t>
      </w:r>
      <w:r>
        <w:rPr>
          <w:spacing w:val="-2"/>
          <w:sz w:val="31"/>
        </w:rPr>
        <w:t xml:space="preserve"> </w:t>
      </w:r>
      <w:r>
        <w:rPr>
          <w:i/>
          <w:sz w:val="31"/>
        </w:rPr>
        <w:t>External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Examiner</w:t>
      </w:r>
      <w:r>
        <w:rPr>
          <w:sz w:val="31"/>
        </w:rPr>
        <w:t>)</w:t>
      </w:r>
      <w:r>
        <w:rPr>
          <w:sz w:val="31"/>
        </w:rPr>
        <w:tab/>
      </w:r>
      <w:r>
        <w:rPr>
          <w:sz w:val="31"/>
        </w:rPr>
        <w:t>(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Internal</w:t>
      </w:r>
      <w:r>
        <w:rPr>
          <w:i/>
          <w:spacing w:val="-3"/>
          <w:sz w:val="31"/>
        </w:rPr>
        <w:t xml:space="preserve"> </w:t>
      </w:r>
      <w:r>
        <w:rPr>
          <w:i/>
          <w:sz w:val="31"/>
        </w:rPr>
        <w:t>Examiner )</w:t>
      </w:r>
    </w:p>
    <w:p>
      <w:pPr>
        <w:spacing w:after="0"/>
        <w:jc w:val="center"/>
        <w:rPr>
          <w:sz w:val="31"/>
        </w:rPr>
        <w:sectPr>
          <w:pgSz w:w="11910" w:h="16840"/>
          <w:pgMar w:top="1120" w:right="400" w:bottom="1120" w:left="480" w:header="0" w:footer="920" w:gutter="0"/>
          <w:cols w:space="720" w:num="1"/>
        </w:sectPr>
      </w:pPr>
    </w:p>
    <w:p>
      <w:pPr>
        <w:pStyle w:val="5"/>
        <w:rPr>
          <w:i/>
          <w:sz w:val="20"/>
        </w:rPr>
      </w:pPr>
      <w:r>
        <w:pict>
          <v:group id="_x0000_s1056" o:spid="_x0000_s1056" o:spt="203" style="position:absolute;left:0pt;margin-left:22.6pt;margin-top:25.6pt;height:784.8pt;width:550.05pt;mso-position-horizontal-relative:page;mso-position-vertical-relative:page;z-index:-251639808;mso-width-relative:page;mso-height-relative:page;" coordorigin="452,512" coordsize="11001,15696">
            <o:lock v:ext="edit"/>
            <v:rect id="_x0000_s1057" o:spid="_x0000_s1057" o:spt="1" style="position:absolute;left:7463;top:13090;height:12;width:380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8" o:spid="_x0000_s1058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</v:group>
        </w:pict>
      </w:r>
      <w:r>
        <w:pict>
          <v:group id="_x0000_s1059" o:spid="_x0000_s1059" o:spt="203" style="position:absolute;left:0pt;margin-left:22.6pt;margin-top:25.6pt;height:784.8pt;width:550.05pt;mso-position-horizontal-relative:page;mso-position-vertical-relative:page;z-index:251662336;mso-width-relative:page;mso-height-relative:page;" coordorigin="452,512" coordsize="11001,15696">
            <o:lock v:ext="edit"/>
            <v:shape id="_x0000_s1060" o:spid="_x0000_s1060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61" o:spid="_x0000_s1061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62" o:spid="_x0000_s1062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63" o:spid="_x0000_s1063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1"/>
        </w:rPr>
      </w:pPr>
    </w:p>
    <w:p>
      <w:pPr>
        <w:pStyle w:val="2"/>
        <w:spacing w:before="85"/>
        <w:ind w:left="295" w:right="371" w:firstLine="0"/>
        <w:jc w:val="center"/>
        <w:rPr>
          <w:u w:val="none"/>
        </w:rPr>
      </w:pPr>
      <w:r>
        <w:rPr>
          <w:u w:val="none"/>
        </w:rPr>
        <w:t>DECLARATION</w:t>
      </w:r>
    </w:p>
    <w:p>
      <w:pPr>
        <w:pStyle w:val="5"/>
        <w:rPr>
          <w:b/>
          <w:sz w:val="40"/>
        </w:rPr>
      </w:pPr>
    </w:p>
    <w:p>
      <w:pPr>
        <w:pStyle w:val="5"/>
        <w:rPr>
          <w:b/>
          <w:sz w:val="40"/>
        </w:rPr>
      </w:pPr>
    </w:p>
    <w:p>
      <w:pPr>
        <w:pStyle w:val="5"/>
        <w:rPr>
          <w:b/>
          <w:sz w:val="40"/>
        </w:rPr>
      </w:pPr>
    </w:p>
    <w:p>
      <w:pPr>
        <w:pStyle w:val="5"/>
        <w:spacing w:before="6"/>
        <w:rPr>
          <w:b/>
          <w:sz w:val="33"/>
        </w:rPr>
      </w:pPr>
    </w:p>
    <w:p>
      <w:pPr>
        <w:spacing w:before="0" w:line="360" w:lineRule="auto"/>
        <w:ind w:left="110" w:right="432" w:firstLine="0"/>
        <w:jc w:val="left"/>
        <w:rPr>
          <w:sz w:val="36"/>
        </w:rPr>
      </w:pPr>
      <w:r>
        <w:rPr>
          <w:sz w:val="36"/>
        </w:rPr>
        <w:t>I hereby declare that the</w:t>
      </w:r>
      <w:r>
        <w:rPr>
          <w:spacing w:val="1"/>
          <w:sz w:val="36"/>
        </w:rPr>
        <w:t xml:space="preserve"> </w:t>
      </w:r>
      <w:r>
        <w:rPr>
          <w:sz w:val="36"/>
        </w:rPr>
        <w:t>project named “</w:t>
      </w:r>
      <w:r>
        <w:rPr>
          <w:b/>
          <w:sz w:val="36"/>
        </w:rPr>
        <w:t>Comparative Study of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Techniques for Imputation of Missing Data in Datasets”</w:t>
      </w:r>
      <w:r>
        <w:rPr>
          <w:sz w:val="36"/>
        </w:rPr>
        <w:t>, is on the</w:t>
      </w:r>
      <w:r>
        <w:rPr>
          <w:spacing w:val="1"/>
          <w:sz w:val="36"/>
        </w:rPr>
        <w:t xml:space="preserve"> </w:t>
      </w:r>
      <w:r>
        <w:rPr>
          <w:sz w:val="36"/>
        </w:rPr>
        <w:t>basis of my own deeds , completed during the course under the guidance</w:t>
      </w:r>
      <w:r>
        <w:rPr>
          <w:spacing w:val="-87"/>
          <w:sz w:val="36"/>
        </w:rPr>
        <w:t xml:space="preserve"> </w:t>
      </w:r>
      <w:r>
        <w:rPr>
          <w:sz w:val="36"/>
        </w:rPr>
        <w:t>of</w:t>
      </w:r>
      <w:r>
        <w:rPr>
          <w:spacing w:val="86"/>
          <w:sz w:val="36"/>
        </w:rPr>
        <w:t xml:space="preserve"> </w:t>
      </w:r>
      <w:r>
        <w:rPr>
          <w:sz w:val="36"/>
        </w:rPr>
        <w:t>Dr.</w:t>
      </w:r>
      <w:r>
        <w:rPr>
          <w:spacing w:val="2"/>
          <w:sz w:val="36"/>
        </w:rPr>
        <w:t xml:space="preserve"> </w:t>
      </w:r>
      <w:r>
        <w:rPr>
          <w:sz w:val="36"/>
        </w:rPr>
        <w:t>Manoj</w:t>
      </w:r>
      <w:r>
        <w:rPr>
          <w:spacing w:val="-1"/>
          <w:sz w:val="36"/>
        </w:rPr>
        <w:t xml:space="preserve"> </w:t>
      </w:r>
      <w:r>
        <w:rPr>
          <w:sz w:val="36"/>
        </w:rPr>
        <w:t>Kumar</w:t>
      </w:r>
      <w:r>
        <w:rPr>
          <w:spacing w:val="1"/>
          <w:sz w:val="36"/>
        </w:rPr>
        <w:t xml:space="preserve"> </w:t>
      </w:r>
      <w:r>
        <w:rPr>
          <w:sz w:val="36"/>
        </w:rPr>
        <w:t>Sarma</w:t>
      </w:r>
      <w:r>
        <w:rPr>
          <w:spacing w:val="2"/>
          <w:sz w:val="36"/>
        </w:rPr>
        <w:t xml:space="preserve"> </w:t>
      </w:r>
      <w:r>
        <w:rPr>
          <w:sz w:val="36"/>
        </w:rPr>
        <w:t>.</w:t>
      </w:r>
    </w:p>
    <w:p>
      <w:pPr>
        <w:pStyle w:val="5"/>
        <w:rPr>
          <w:sz w:val="40"/>
        </w:rPr>
      </w:pPr>
    </w:p>
    <w:p>
      <w:pPr>
        <w:pStyle w:val="5"/>
        <w:rPr>
          <w:sz w:val="40"/>
        </w:rPr>
      </w:pPr>
    </w:p>
    <w:p>
      <w:pPr>
        <w:pStyle w:val="5"/>
        <w:spacing w:before="2"/>
        <w:rPr>
          <w:sz w:val="44"/>
        </w:rPr>
      </w:pPr>
    </w:p>
    <w:p>
      <w:pPr>
        <w:pStyle w:val="5"/>
        <w:spacing w:line="360" w:lineRule="auto"/>
        <w:ind w:left="110" w:right="242"/>
      </w:pPr>
      <w:r>
        <w:t>I verify that the comments made and conclusions given are the result of</w:t>
      </w:r>
      <w:r>
        <w:rPr>
          <w:spacing w:val="1"/>
        </w:rPr>
        <w:t xml:space="preserve"> </w:t>
      </w:r>
      <w:r>
        <w:t>our own work. I further declare that to the results given in the report have</w:t>
      </w:r>
      <w:r>
        <w:rPr>
          <w:spacing w:val="-87"/>
        </w:rPr>
        <w:t xml:space="preserve"> </w:t>
      </w:r>
      <w:r>
        <w:t>not been submitted to any other University or Institutions for the award of</w:t>
      </w:r>
      <w:r>
        <w:rPr>
          <w:spacing w:val="-87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degree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University.</w:t>
      </w:r>
    </w:p>
    <w:p>
      <w:pPr>
        <w:sectPr>
          <w:footerReference r:id="rId6" w:type="default"/>
          <w:pgSz w:w="11910" w:h="16840"/>
          <w:pgMar w:top="1580" w:right="400" w:bottom="3680" w:left="480" w:header="0" w:footer="350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group id="_x0000_s1064" o:spid="_x0000_s1064" o:spt="203" style="position:absolute;left:0pt;margin-left:22.6pt;margin-top:25.6pt;height:784.8pt;width:550.05pt;mso-position-horizontal-relative:page;mso-position-vertical-relative:page;z-index:-251638784;mso-width-relative:page;mso-height-relative:page;" coordorigin="452,512" coordsize="11001,15696">
            <o:lock v:ext="edit"/>
            <v:rect id="_x0000_s1065" o:spid="_x0000_s1065" o:spt="1" style="position:absolute;left:7286;top:13089;height:12;width:400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6" o:spid="_x0000_s1066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pict>
          <v:group id="_x0000_s1067" o:spid="_x0000_s1067" o:spt="203" style="position:absolute;left:0pt;margin-left:22.6pt;margin-top:25.6pt;height:784.8pt;width:550.05pt;mso-position-horizontal-relative:page;mso-position-vertical-relative:page;z-index:251663360;mso-width-relative:page;mso-height-relative:page;" coordorigin="452,512" coordsize="11001,15696">
            <o:lock v:ext="edit"/>
            <v:shape id="_x0000_s1068" o:spid="_x0000_s1068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69" o:spid="_x0000_s1069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70" o:spid="_x0000_s1070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71" o:spid="_x0000_s1071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6"/>
        </w:rPr>
      </w:pPr>
    </w:p>
    <w:p>
      <w:pPr>
        <w:spacing w:before="89"/>
        <w:ind w:left="295" w:right="370" w:firstLine="0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5"/>
        <w:rPr>
          <w:b/>
          <w:sz w:val="30"/>
        </w:rPr>
      </w:pPr>
    </w:p>
    <w:p>
      <w:pPr>
        <w:pStyle w:val="5"/>
        <w:rPr>
          <w:b/>
          <w:sz w:val="30"/>
        </w:rPr>
      </w:pPr>
    </w:p>
    <w:p>
      <w:pPr>
        <w:pStyle w:val="5"/>
        <w:rPr>
          <w:b/>
          <w:sz w:val="30"/>
        </w:rPr>
      </w:pPr>
    </w:p>
    <w:p>
      <w:pPr>
        <w:pStyle w:val="5"/>
        <w:rPr>
          <w:b/>
          <w:sz w:val="30"/>
        </w:rPr>
      </w:pPr>
    </w:p>
    <w:p>
      <w:pPr>
        <w:pStyle w:val="5"/>
        <w:rPr>
          <w:b/>
          <w:sz w:val="30"/>
        </w:rPr>
      </w:pPr>
    </w:p>
    <w:p>
      <w:pPr>
        <w:pStyle w:val="5"/>
        <w:rPr>
          <w:b/>
          <w:sz w:val="30"/>
        </w:rPr>
      </w:pPr>
    </w:p>
    <w:p>
      <w:pPr>
        <w:pStyle w:val="5"/>
        <w:spacing w:before="10"/>
        <w:rPr>
          <w:b/>
          <w:sz w:val="37"/>
        </w:rPr>
      </w:pPr>
    </w:p>
    <w:p>
      <w:pPr>
        <w:pStyle w:val="5"/>
        <w:spacing w:line="360" w:lineRule="auto"/>
        <w:ind w:left="110" w:right="186"/>
        <w:jc w:val="both"/>
        <w:rPr>
          <w:b/>
        </w:rPr>
      </w:pPr>
      <w:r>
        <w:t>I</w:t>
      </w:r>
      <w:r>
        <w:rPr>
          <w:spacing w:val="74"/>
        </w:rPr>
        <w:t xml:space="preserve"> </w:t>
      </w:r>
      <w:r>
        <w:t>would</w:t>
      </w:r>
      <w:r>
        <w:rPr>
          <w:spacing w:val="75"/>
        </w:rPr>
        <w:t xml:space="preserve"> </w:t>
      </w:r>
      <w:r>
        <w:t>like</w:t>
      </w:r>
      <w:r>
        <w:rPr>
          <w:spacing w:val="71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t>extend</w:t>
      </w:r>
      <w:r>
        <w:rPr>
          <w:spacing w:val="75"/>
        </w:rPr>
        <w:t xml:space="preserve"> </w:t>
      </w:r>
      <w:r>
        <w:t>my</w:t>
      </w:r>
      <w:r>
        <w:rPr>
          <w:spacing w:val="77"/>
        </w:rPr>
        <w:t xml:space="preserve"> </w:t>
      </w:r>
      <w:r>
        <w:t>gratitude</w:t>
      </w:r>
      <w:r>
        <w:rPr>
          <w:spacing w:val="73"/>
        </w:rPr>
        <w:t xml:space="preserve"> </w:t>
      </w:r>
      <w:r>
        <w:t>and</w:t>
      </w:r>
      <w:r>
        <w:rPr>
          <w:spacing w:val="73"/>
        </w:rPr>
        <w:t xml:space="preserve"> </w:t>
      </w:r>
      <w:r>
        <w:t>my</w:t>
      </w:r>
      <w:r>
        <w:rPr>
          <w:spacing w:val="77"/>
        </w:rPr>
        <w:t xml:space="preserve"> </w:t>
      </w:r>
      <w:r>
        <w:t>sincere</w:t>
      </w:r>
      <w:r>
        <w:rPr>
          <w:spacing w:val="73"/>
        </w:rPr>
        <w:t xml:space="preserve"> </w:t>
      </w:r>
      <w:r>
        <w:t>thanks</w:t>
      </w:r>
      <w:r>
        <w:rPr>
          <w:spacing w:val="74"/>
        </w:rPr>
        <w:t xml:space="preserve"> </w:t>
      </w:r>
      <w:r>
        <w:t>to</w:t>
      </w:r>
      <w:r>
        <w:rPr>
          <w:spacing w:val="73"/>
        </w:rPr>
        <w:t xml:space="preserve"> </w:t>
      </w:r>
      <w:r>
        <w:t>Assam</w:t>
      </w:r>
      <w:r>
        <w:rPr>
          <w:spacing w:val="-88"/>
        </w:rPr>
        <w:t xml:space="preserve"> </w:t>
      </w:r>
      <w:r>
        <w:t>Down Town University , for giving us such a great platform and I 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convey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gratefulness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Manoj</w:t>
      </w:r>
      <w:r>
        <w:rPr>
          <w:spacing w:val="1"/>
        </w:rPr>
        <w:t xml:space="preserve"> </w:t>
      </w:r>
      <w:r>
        <w:t>Kumar</w:t>
      </w:r>
      <w:r>
        <w:rPr>
          <w:spacing w:val="90"/>
        </w:rPr>
        <w:t xml:space="preserve"> </w:t>
      </w:r>
      <w:r>
        <w:t>Sarma,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Co-originator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Computer</w:t>
      </w:r>
      <w:r>
        <w:rPr>
          <w:spacing w:val="52"/>
        </w:rPr>
        <w:t xml:space="preserve"> </w:t>
      </w:r>
      <w:r>
        <w:t>Science</w:t>
      </w:r>
      <w:r>
        <w:rPr>
          <w:spacing w:val="51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Engineering,</w:t>
      </w:r>
      <w:r>
        <w:rPr>
          <w:spacing w:val="51"/>
        </w:rPr>
        <w:t xml:space="preserve"> </w:t>
      </w:r>
      <w:r>
        <w:t>Assam</w:t>
      </w:r>
      <w:r>
        <w:rPr>
          <w:spacing w:val="52"/>
        </w:rPr>
        <w:t xml:space="preserve"> </w:t>
      </w:r>
      <w:r>
        <w:t>Down</w:t>
      </w:r>
      <w:r>
        <w:rPr>
          <w:spacing w:val="55"/>
        </w:rPr>
        <w:t xml:space="preserve"> </w:t>
      </w:r>
      <w:r>
        <w:t>Town</w:t>
      </w:r>
      <w:r>
        <w:rPr>
          <w:spacing w:val="53"/>
        </w:rPr>
        <w:t xml:space="preserve"> </w:t>
      </w:r>
      <w:r>
        <w:t>University</w:t>
      </w:r>
      <w:r>
        <w:rPr>
          <w:spacing w:val="53"/>
        </w:rPr>
        <w:t xml:space="preserve"> </w:t>
      </w:r>
      <w:r>
        <w:t>for</w:t>
      </w:r>
      <w:r>
        <w:rPr>
          <w:spacing w:val="-88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accomplishment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“</w:t>
      </w:r>
      <w:r>
        <w:rPr>
          <w:b/>
          <w:i/>
        </w:rPr>
        <w:t>Comparative Study of</w:t>
      </w:r>
      <w:r>
        <w:rPr>
          <w:b/>
          <w:i/>
          <w:spacing w:val="1"/>
        </w:rPr>
        <w:t xml:space="preserve"> </w:t>
      </w:r>
      <w:r>
        <w:rPr>
          <w:b/>
          <w:i/>
        </w:rPr>
        <w:t>Techniques for Imputation of Missing Data in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Datasets</w:t>
      </w:r>
      <w:r>
        <w:rPr>
          <w:b/>
        </w:rPr>
        <w:t>”</w:t>
      </w:r>
      <w:r>
        <w:rPr>
          <w:b/>
          <w:spacing w:val="-3"/>
        </w:rPr>
        <w:t xml:space="preserve"> </w:t>
      </w:r>
      <w:r>
        <w:rPr>
          <w:b/>
        </w:rPr>
        <w:t>.</w:t>
      </w:r>
    </w:p>
    <w:p>
      <w:pPr>
        <w:spacing w:after="0" w:line="360" w:lineRule="auto"/>
        <w:jc w:val="both"/>
        <w:sectPr>
          <w:pgSz w:w="11910" w:h="16840"/>
          <w:pgMar w:top="1580" w:right="400" w:bottom="3720" w:left="480" w:header="0" w:footer="3500" w:gutter="0"/>
          <w:cols w:space="720" w:num="1"/>
        </w:sectPr>
      </w:pPr>
    </w:p>
    <w:p>
      <w:pPr>
        <w:spacing w:before="72"/>
        <w:ind w:left="295" w:right="372" w:firstLine="0"/>
        <w:jc w:val="center"/>
        <w:rPr>
          <w:b/>
          <w:sz w:val="32"/>
        </w:rPr>
      </w:pPr>
      <w:r>
        <w:pict>
          <v:group id="_x0000_s1072" o:spid="_x0000_s1072" o:spt="203" style="position:absolute;left:0pt;margin-left:22.6pt;margin-top:25.6pt;height:784.8pt;width:550.05pt;mso-position-horizontal-relative:page;mso-position-vertical-relative:page;z-index:-251637760;mso-width-relative:page;mso-height-relative:page;" coordorigin="452,512" coordsize="11001,15696">
            <o:lock v:ext="edit"/>
            <v:shape id="_x0000_s1073" o:spid="_x0000_s1073" style="position:absolute;left:738;top:1544;height:30;width:10411;" fillcolor="#000000" filled="t" stroked="f" coordorigin="739,1544" coordsize="10411,30" path="m739,1574l739,1562,11149,1544,11149,1556,739,1574xe">
              <v:path arrowok="t"/>
              <v:fill on="t" focussize="0,0"/>
              <v:stroke on="f"/>
              <v:imagedata o:title=""/>
              <o:lock v:ext="edit"/>
            </v:shape>
            <v:shape id="_x0000_s1074" o:spid="_x0000_s1074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pict>
          <v:group id="_x0000_s1075" o:spid="_x0000_s1075" o:spt="203" style="position:absolute;left:0pt;margin-left:22.6pt;margin-top:25.6pt;height:784.8pt;width:550.05pt;mso-position-horizontal-relative:page;mso-position-vertical-relative:page;z-index:251664384;mso-width-relative:page;mso-height-relative:page;" coordorigin="452,512" coordsize="11001,15696">
            <o:lock v:ext="edit"/>
            <v:shape id="_x0000_s1076" o:spid="_x0000_s1076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77" o:spid="_x0000_s1077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78" o:spid="_x0000_s1078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79" o:spid="_x0000_s1079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b/>
          <w:sz w:val="32"/>
        </w:rPr>
        <w:t>CONTENTS</w:t>
      </w:r>
    </w:p>
    <w:p>
      <w:pPr>
        <w:tabs>
          <w:tab w:val="left" w:pos="7979"/>
        </w:tabs>
        <w:spacing w:before="197"/>
        <w:ind w:left="110" w:right="0" w:firstLine="0"/>
        <w:jc w:val="left"/>
        <w:rPr>
          <w:sz w:val="28"/>
        </w:rPr>
      </w:pPr>
      <w:r>
        <w:rPr>
          <w:sz w:val="28"/>
        </w:rPr>
        <w:t>LIST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CONTENTS</w:t>
      </w:r>
      <w:r>
        <w:rPr>
          <w:sz w:val="28"/>
        </w:rPr>
        <w:tab/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7"/>
            <w:tabs>
              <w:tab w:val="right" w:leader="dot" w:pos="8852"/>
            </w:tabs>
            <w:ind w:left="110" w:firstLine="0"/>
          </w:pPr>
          <w:r>
            <w:t>CERTIFICATE</w:t>
          </w:r>
          <w:r>
            <w:tab/>
          </w:r>
          <w:r>
            <w:t>2-4</w:t>
          </w:r>
        </w:p>
        <w:p>
          <w:pPr>
            <w:pStyle w:val="7"/>
            <w:tabs>
              <w:tab w:val="right" w:leader="dot" w:pos="8679"/>
            </w:tabs>
            <w:spacing w:before="198"/>
            <w:ind w:left="110" w:firstLine="0"/>
          </w:pPr>
          <w:r>
            <w:t>ACKNOWLEDGEMENT</w:t>
          </w:r>
          <w:r>
            <w:tab/>
          </w:r>
          <w:r>
            <w:t>5</w:t>
          </w:r>
        </w:p>
        <w:p>
          <w:pPr>
            <w:pStyle w:val="7"/>
            <w:tabs>
              <w:tab w:val="right" w:leader="dot" w:pos="8710"/>
            </w:tabs>
            <w:ind w:left="110" w:firstLine="0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ABSTRACT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535"/>
              <w:tab w:val="left" w:pos="536"/>
              <w:tab w:val="right" w:leader="dot" w:pos="8739"/>
            </w:tabs>
            <w:spacing w:before="198" w:after="0" w:line="240" w:lineRule="auto"/>
            <w:ind w:left="535" w:right="0" w:hanging="426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INTRODUCTION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535"/>
              <w:tab w:val="left" w:pos="536"/>
              <w:tab w:val="right" w:leader="dot" w:pos="8881"/>
            </w:tabs>
            <w:spacing w:before="201" w:after="0" w:line="240" w:lineRule="auto"/>
            <w:ind w:left="535" w:right="0" w:hanging="426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MISSING</w:t>
          </w:r>
          <w:r>
            <w:rPr>
              <w:spacing w:val="66"/>
            </w:rPr>
            <w:t xml:space="preserve"> </w:t>
          </w:r>
          <w:r>
            <w:t>DATA  MECHANISMS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0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8881"/>
            </w:tabs>
            <w:spacing w:before="199" w:after="0" w:line="240" w:lineRule="auto"/>
            <w:ind w:left="1250" w:right="0" w:hanging="421"/>
            <w:jc w:val="left"/>
          </w:pPr>
          <w:r>
            <w:t>MISSING</w:t>
          </w:r>
          <w:r>
            <w:rPr>
              <w:spacing w:val="66"/>
            </w:rPr>
            <w:t xml:space="preserve"> </w:t>
          </w:r>
          <w:r>
            <w:t>COMPLETELY</w:t>
          </w:r>
          <w:r>
            <w:rPr>
              <w:spacing w:val="69"/>
            </w:rPr>
            <w:t xml:space="preserve"> </w:t>
          </w:r>
          <w:r>
            <w:t>AT  RANDOM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0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8849"/>
            </w:tabs>
            <w:spacing w:before="201" w:after="0" w:line="240" w:lineRule="auto"/>
            <w:ind w:left="1250" w:right="0" w:hanging="421"/>
            <w:jc w:val="left"/>
          </w:pPr>
          <w:r>
            <w:t>MISSING</w:t>
          </w:r>
          <w:r>
            <w:rPr>
              <w:spacing w:val="66"/>
            </w:rPr>
            <w:t xml:space="preserve"> </w:t>
          </w:r>
          <w:r>
            <w:t>AT</w:t>
          </w:r>
          <w:r>
            <w:rPr>
              <w:spacing w:val="67"/>
            </w:rPr>
            <w:t xml:space="preserve"> </w:t>
          </w:r>
          <w:r>
            <w:t>RANDOM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0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8864"/>
            </w:tabs>
            <w:spacing w:before="199" w:after="0" w:line="240" w:lineRule="auto"/>
            <w:ind w:left="1250" w:right="0" w:hanging="421"/>
            <w:jc w:val="left"/>
          </w:pPr>
          <w:r>
            <w:t>MISSING</w:t>
          </w:r>
          <w:r>
            <w:rPr>
              <w:spacing w:val="66"/>
            </w:rPr>
            <w:t xml:space="preserve"> </w:t>
          </w:r>
          <w:r>
            <w:t>NOT  AT  RANDOM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0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535"/>
              <w:tab w:val="left" w:pos="536"/>
              <w:tab w:val="right" w:leader="dot" w:pos="8866"/>
            </w:tabs>
            <w:spacing w:before="201" w:after="0" w:line="240" w:lineRule="auto"/>
            <w:ind w:left="535" w:right="0" w:hanging="426"/>
            <w:jc w:val="left"/>
          </w:pPr>
          <w:r>
            <w:t>MISSING</w:t>
          </w:r>
          <w:r>
            <w:rPr>
              <w:spacing w:val="-3"/>
            </w:rPr>
            <w:t xml:space="preserve"> </w:t>
          </w:r>
          <w:r>
            <w:t>VALUE APPROACHES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1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8933"/>
            </w:tabs>
            <w:spacing w:before="199" w:after="0" w:line="240" w:lineRule="auto"/>
            <w:ind w:left="1250" w:right="0" w:hanging="421"/>
            <w:jc w:val="left"/>
          </w:pPr>
          <w:r>
            <w:t>DELETION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1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460"/>
              <w:tab w:val="right" w:leader="dot" w:pos="8950"/>
            </w:tabs>
            <w:spacing w:before="201" w:after="0" w:line="240" w:lineRule="auto"/>
            <w:ind w:left="1459" w:right="0" w:hanging="630"/>
            <w:jc w:val="left"/>
          </w:pPr>
          <w:r>
            <w:t>LIST</w:t>
          </w:r>
          <w:r>
            <w:rPr>
              <w:spacing w:val="69"/>
            </w:rPr>
            <w:t xml:space="preserve"> </w:t>
          </w:r>
          <w:r>
            <w:t>WISE</w:t>
          </w:r>
          <w:r>
            <w:rPr>
              <w:spacing w:val="67"/>
            </w:rPr>
            <w:t xml:space="preserve"> </w:t>
          </w:r>
          <w:r>
            <w:t>DELETION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1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460"/>
              <w:tab w:val="right" w:leader="dot" w:pos="8996"/>
            </w:tabs>
            <w:spacing w:before="199" w:after="0" w:line="240" w:lineRule="auto"/>
            <w:ind w:left="1459" w:right="0" w:hanging="630"/>
            <w:jc w:val="left"/>
          </w:pPr>
          <w:r>
            <w:t>PAIR</w:t>
          </w:r>
          <w:r>
            <w:rPr>
              <w:spacing w:val="68"/>
            </w:rPr>
            <w:t xml:space="preserve"> </w:t>
          </w:r>
          <w:r>
            <w:t>WISE  DELETION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1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387"/>
            </w:tabs>
            <w:spacing w:before="201" w:after="0" w:line="240" w:lineRule="auto"/>
            <w:ind w:left="1250" w:right="0" w:hanging="421"/>
            <w:jc w:val="left"/>
          </w:pPr>
          <w:r>
            <w:t>IMPUTATION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1</w:t>
          </w:r>
          <w:r>
            <w:t>-1</w:t>
          </w:r>
          <w:r>
            <w:rPr>
              <w:rFonts w:hint="default"/>
              <w:lang w:val="en-US"/>
            </w:rPr>
            <w:t>2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535"/>
              <w:tab w:val="left" w:pos="536"/>
              <w:tab w:val="right" w:leader="dot" w:pos="9037"/>
            </w:tabs>
            <w:spacing w:before="199" w:after="0" w:line="240" w:lineRule="auto"/>
            <w:ind w:left="535" w:right="0" w:hanging="426"/>
            <w:jc w:val="lef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THE</w:t>
          </w:r>
          <w:r>
            <w:rPr>
              <w:spacing w:val="-1"/>
            </w:rPr>
            <w:t xml:space="preserve"> </w:t>
          </w:r>
          <w:r>
            <w:t>IMPUTATION</w:t>
          </w:r>
          <w:r>
            <w:rPr>
              <w:spacing w:val="-1"/>
            </w:rPr>
            <w:t xml:space="preserve"> </w:t>
          </w:r>
          <w:r>
            <w:t>TECHNIQUES</w:t>
          </w:r>
          <w:r>
            <w:rPr>
              <w:spacing w:val="-1"/>
            </w:rPr>
            <w:t xml:space="preserve"> </w:t>
          </w:r>
          <w:r>
            <w:t>IMPLEMENTED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2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005"/>
            </w:tabs>
            <w:spacing w:before="201" w:after="0" w:line="240" w:lineRule="auto"/>
            <w:ind w:left="1250" w:right="0" w:hanging="421"/>
            <w:jc w:val="left"/>
          </w:pPr>
          <w:r>
            <w:t>SIMPLE</w:t>
          </w:r>
          <w:r>
            <w:rPr>
              <w:spacing w:val="-3"/>
            </w:rPr>
            <w:t xml:space="preserve"> </w:t>
          </w:r>
          <w:r>
            <w:t>IMPUTER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2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051"/>
            </w:tabs>
            <w:spacing w:before="199" w:after="0" w:line="240" w:lineRule="auto"/>
            <w:ind w:left="1250" w:right="0" w:hanging="421"/>
            <w:jc w:val="left"/>
          </w:pPr>
          <w:r>
            <w:t>ITERATIVE</w:t>
          </w:r>
          <w:r>
            <w:rPr>
              <w:spacing w:val="-1"/>
            </w:rPr>
            <w:t xml:space="preserve"> </w:t>
          </w:r>
          <w:r>
            <w:t>IMPUTER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3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111"/>
            </w:tabs>
            <w:spacing w:before="201" w:after="0" w:line="240" w:lineRule="auto"/>
            <w:ind w:left="1250" w:right="0" w:hanging="421"/>
            <w:jc w:val="left"/>
          </w:pPr>
          <w:r>
            <w:t>MULTIPLE</w:t>
          </w:r>
          <w:r>
            <w:rPr>
              <w:spacing w:val="-2"/>
            </w:rPr>
            <w:t xml:space="preserve"> </w:t>
          </w:r>
          <w:r>
            <w:t>IMPUTATIONS BY</w:t>
          </w:r>
          <w:r>
            <w:rPr>
              <w:spacing w:val="-3"/>
            </w:rPr>
            <w:t xml:space="preserve"> </w:t>
          </w:r>
          <w:r>
            <w:t>CHAINED</w:t>
          </w:r>
          <w:r>
            <w:rPr>
              <w:spacing w:val="-2"/>
            </w:rPr>
            <w:t xml:space="preserve"> </w:t>
          </w:r>
          <w:r>
            <w:t>EQUATIONS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3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550"/>
            </w:tabs>
            <w:spacing w:before="199" w:after="0" w:line="240" w:lineRule="auto"/>
            <w:ind w:left="1250" w:right="0" w:hanging="421"/>
            <w:jc w:val="left"/>
          </w:pPr>
          <w:r>
            <w:t>KNN</w:t>
          </w:r>
          <w:r>
            <w:rPr>
              <w:spacing w:val="-3"/>
            </w:rPr>
            <w:t xml:space="preserve"> </w:t>
          </w:r>
          <w:r>
            <w:t>IMPUTER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3</w:t>
          </w:r>
          <w:r>
            <w:t>-1</w:t>
          </w:r>
          <w:r>
            <w:rPr>
              <w:rFonts w:hint="default"/>
              <w:lang w:val="en-US"/>
            </w:rPr>
            <w:t>4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217"/>
            </w:tabs>
            <w:spacing w:before="201" w:after="0" w:line="240" w:lineRule="auto"/>
            <w:ind w:left="1250" w:right="0" w:hanging="421"/>
            <w:jc w:val="left"/>
          </w:pPr>
          <w:r>
            <w:t>MISSFOREST</w:t>
          </w:r>
          <w:r>
            <w:rPr>
              <w:spacing w:val="-3"/>
            </w:rPr>
            <w:t xml:space="preserve"> </w:t>
          </w:r>
          <w:r>
            <w:t>IMPUTER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4</w:t>
          </w:r>
        </w:p>
        <w:p>
          <w:pPr>
            <w:pStyle w:val="7"/>
            <w:numPr>
              <w:ilvl w:val="0"/>
              <w:numId w:val="1"/>
            </w:numPr>
            <w:tabs>
              <w:tab w:val="left" w:pos="535"/>
              <w:tab w:val="left" w:pos="536"/>
              <w:tab w:val="right" w:leader="dot" w:pos="9277"/>
            </w:tabs>
            <w:spacing w:before="199" w:after="0" w:line="240" w:lineRule="auto"/>
            <w:ind w:left="535" w:right="0" w:hanging="426"/>
            <w:jc w:val="left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PERFORMANCE</w:t>
          </w:r>
          <w:r>
            <w:rPr>
              <w:spacing w:val="-3"/>
            </w:rPr>
            <w:t xml:space="preserve"> </w:t>
          </w:r>
          <w:r>
            <w:t>EVALUATION METRICS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4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301"/>
            </w:tabs>
            <w:spacing w:before="201" w:after="0" w:line="240" w:lineRule="auto"/>
            <w:ind w:left="1250" w:right="0" w:hanging="421"/>
            <w:jc w:val="left"/>
          </w:pPr>
          <w:r>
            <w:t>ROOT</w:t>
          </w:r>
          <w:r>
            <w:rPr>
              <w:spacing w:val="-3"/>
            </w:rPr>
            <w:t xml:space="preserve"> </w:t>
          </w:r>
          <w:r>
            <w:t>MEAN SQUARE ERROR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5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251"/>
              <w:tab w:val="right" w:leader="dot" w:pos="9370"/>
            </w:tabs>
            <w:spacing w:before="199" w:after="0" w:line="240" w:lineRule="auto"/>
            <w:ind w:left="1250" w:right="0" w:hanging="421"/>
            <w:jc w:val="left"/>
          </w:pPr>
          <w:r>
            <w:t>MEAN</w:t>
          </w:r>
          <w:r>
            <w:rPr>
              <w:spacing w:val="-3"/>
            </w:rPr>
            <w:t xml:space="preserve"> </w:t>
          </w:r>
          <w:r>
            <w:t>ABSOLUTE</w:t>
          </w:r>
          <w:r>
            <w:rPr>
              <w:spacing w:val="3"/>
            </w:rPr>
            <w:t xml:space="preserve"> </w:t>
          </w:r>
          <w:r>
            <w:t>ERROR</w:t>
          </w:r>
          <w:r>
            <w:tab/>
          </w:r>
          <w:r>
            <w:t>1</w:t>
          </w:r>
          <w:r>
            <w:rPr>
              <w:rFonts w:hint="default"/>
              <w:lang w:val="en-US"/>
            </w:rPr>
            <w:t>5</w:t>
          </w:r>
        </w:p>
      </w:sdtContent>
    </w:sdt>
    <w:p>
      <w:pPr>
        <w:pStyle w:val="10"/>
        <w:numPr>
          <w:ilvl w:val="0"/>
          <w:numId w:val="0"/>
        </w:numPr>
        <w:tabs>
          <w:tab w:val="left" w:pos="1371"/>
          <w:tab w:val="left" w:leader="dot" w:pos="9139"/>
        </w:tabs>
        <w:spacing w:before="201" w:after="0" w:line="240" w:lineRule="auto"/>
        <w:ind w:left="829" w:leftChars="0" w:right="0" w:rightChars="0"/>
        <w:jc w:val="left"/>
        <w:rPr>
          <w:sz w:val="36"/>
        </w:rPr>
      </w:pPr>
      <w:r>
        <w:rPr>
          <w:rFonts w:hint="default"/>
          <w:sz w:val="28"/>
          <w:lang w:val="en-US"/>
        </w:rPr>
        <w:t xml:space="preserve">5.3 </w:t>
      </w:r>
      <w:r>
        <w:rPr>
          <w:sz w:val="28"/>
        </w:rPr>
        <w:t>MEAN</w:t>
      </w:r>
      <w:r>
        <w:rPr>
          <w:spacing w:val="-6"/>
          <w:sz w:val="28"/>
        </w:rPr>
        <w:t xml:space="preserve"> </w:t>
      </w:r>
      <w:r>
        <w:rPr>
          <w:sz w:val="28"/>
        </w:rPr>
        <w:t>ABSOLUTE</w:t>
      </w:r>
      <w:r>
        <w:rPr>
          <w:spacing w:val="-1"/>
          <w:sz w:val="28"/>
        </w:rPr>
        <w:t xml:space="preserve"> </w:t>
      </w:r>
      <w:r>
        <w:rPr>
          <w:sz w:val="28"/>
        </w:rPr>
        <w:t>PERCENTAGE</w:t>
      </w:r>
      <w:r>
        <w:rPr>
          <w:spacing w:val="-4"/>
          <w:sz w:val="28"/>
        </w:rPr>
        <w:t xml:space="preserve"> </w:t>
      </w:r>
      <w:r>
        <w:rPr>
          <w:sz w:val="28"/>
        </w:rPr>
        <w:t>ERROR</w:t>
      </w:r>
      <w:r>
        <w:rPr>
          <w:sz w:val="28"/>
        </w:rPr>
        <w:tab/>
      </w:r>
      <w:r>
        <w:rPr>
          <w:sz w:val="28"/>
        </w:rPr>
        <w:t>1</w:t>
      </w:r>
      <w:r>
        <w:rPr>
          <w:rFonts w:hint="default"/>
          <w:sz w:val="28"/>
          <w:lang w:val="en-US"/>
        </w:rPr>
        <w:t>6</w:t>
      </w:r>
    </w:p>
    <w:p>
      <w:pPr>
        <w:spacing w:after="0" w:line="240" w:lineRule="auto"/>
        <w:jc w:val="left"/>
        <w:rPr>
          <w:sz w:val="36"/>
        </w:rPr>
        <w:sectPr>
          <w:footerReference r:id="rId7" w:type="default"/>
          <w:pgSz w:w="11910" w:h="16840"/>
          <w:pgMar w:top="500" w:right="400" w:bottom="1080" w:left="480" w:header="0" w:footer="894" w:gutter="0"/>
          <w:cols w:space="720" w:num="1"/>
        </w:sectPr>
      </w:pPr>
    </w:p>
    <w:p>
      <w:pPr>
        <w:spacing w:before="64"/>
        <w:ind w:left="293" w:right="373" w:firstLine="0"/>
        <w:jc w:val="center"/>
        <w:rPr>
          <w:b/>
          <w:sz w:val="32"/>
        </w:rPr>
      </w:pPr>
      <w:r>
        <w:pict>
          <v:group id="_x0000_s1080" o:spid="_x0000_s1080" o:spt="203" style="position:absolute;left:0pt;margin-left:23.55pt;margin-top:25.6pt;height:784.8pt;width:550.05pt;mso-position-horizontal-relative:page;mso-position-vertical-relative:page;z-index:-251636736;mso-width-relative:page;mso-height-relative:page;" coordorigin="452,512" coordsize="11001,15696">
            <o:lock v:ext="edit"/>
            <v:shape id="_x0000_s1081" o:spid="_x0000_s1081" style="position:absolute;left:544;top:2979;height:11658;width:10594;" fillcolor="#000000" filled="t" stroked="f" coordorigin="544,2979" coordsize="10594,11658" path="m10594,10291l563,10291,563,10303,10594,10303,10594,10291xm10951,2979l619,2979,619,2991,10951,2991,10951,2979xm11138,14624l544,14624,544,14636,11138,14636,11138,14624xe">
              <v:path arrowok="t"/>
              <v:fill on="t" focussize="0,0"/>
              <v:stroke on="f"/>
              <v:imagedata o:title=""/>
              <o:lock v:ext="edit"/>
            </v:shape>
            <v:shape id="_x0000_s1082" o:spid="_x0000_s1082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pict>
          <v:group id="_x0000_s1083" o:spid="_x0000_s1083" o:spt="203" style="position:absolute;left:0pt;margin-left:22.6pt;margin-top:25.6pt;height:784.8pt;width:550.05pt;mso-position-horizontal-relative:page;mso-position-vertical-relative:page;z-index:251665408;mso-width-relative:page;mso-height-relative:page;" coordorigin="452,512" coordsize="11001,15696">
            <o:lock v:ext="edit"/>
            <v:shape id="_x0000_s1084" o:spid="_x0000_s1084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85" o:spid="_x0000_s1085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86" o:spid="_x0000_s1086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87" o:spid="_x0000_s1087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b/>
          <w:sz w:val="32"/>
        </w:rPr>
        <w:t>FIGURES</w:t>
      </w:r>
    </w:p>
    <w:p>
      <w:pPr>
        <w:pStyle w:val="5"/>
        <w:rPr>
          <w:b/>
          <w:sz w:val="34"/>
        </w:rPr>
      </w:pPr>
    </w:p>
    <w:p>
      <w:pPr>
        <w:pStyle w:val="5"/>
        <w:spacing w:before="9"/>
        <w:rPr>
          <w:b/>
          <w:sz w:val="48"/>
        </w:rPr>
      </w:pPr>
    </w:p>
    <w:p>
      <w:pPr>
        <w:tabs>
          <w:tab w:val="left" w:pos="7648"/>
        </w:tabs>
        <w:spacing w:before="0"/>
        <w:ind w:left="110" w:right="0" w:firstLine="0"/>
        <w:jc w:val="left"/>
        <w:rPr>
          <w:sz w:val="32"/>
        </w:rPr>
      </w:pPr>
      <w:r>
        <w:rPr>
          <w:sz w:val="32"/>
        </w:rPr>
        <w:t>LIST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FIGURES</w:t>
      </w:r>
      <w:r>
        <w:rPr>
          <w:sz w:val="32"/>
        </w:rPr>
        <w:tab/>
      </w:r>
      <w:r>
        <w:rPr>
          <w:sz w:val="32"/>
        </w:rPr>
        <w:t>PAGE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</w:p>
    <w:p>
      <w:pPr>
        <w:pStyle w:val="5"/>
        <w:spacing w:before="6"/>
        <w:rPr>
          <w:sz w:val="33"/>
        </w:rPr>
      </w:pPr>
    </w:p>
    <w:p>
      <w:pPr>
        <w:tabs>
          <w:tab w:val="left" w:leader="dot" w:pos="8385"/>
        </w:tabs>
        <w:spacing w:before="200" w:line="360" w:lineRule="auto"/>
        <w:ind w:left="110" w:right="1244" w:firstLine="0"/>
        <w:jc w:val="left"/>
        <w:rPr>
          <w:sz w:val="32"/>
        </w:rPr>
      </w:pPr>
      <w:r>
        <w:rPr>
          <w:b/>
          <w:i/>
          <w:sz w:val="32"/>
        </w:rPr>
        <w:t>Fig .</w:t>
      </w:r>
      <w:r>
        <w:rPr>
          <w:rFonts w:hint="default"/>
          <w:b/>
          <w:i/>
          <w:sz w:val="32"/>
          <w:lang w:val="en-US"/>
        </w:rPr>
        <w:t>1</w:t>
      </w:r>
      <w:r>
        <w:rPr>
          <w:b/>
          <w:i/>
          <w:sz w:val="32"/>
        </w:rPr>
        <w:t xml:space="preserve"> </w:t>
      </w:r>
      <w:r>
        <w:rPr>
          <w:b/>
          <w:sz w:val="32"/>
        </w:rPr>
        <w:t xml:space="preserve">: - </w:t>
      </w:r>
      <w:r>
        <w:rPr>
          <w:i/>
          <w:sz w:val="32"/>
        </w:rPr>
        <w:t>Graphical comparison of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Root Mean Square Error(RMSE) of the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imputation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techniques</w:t>
      </w:r>
      <w:r>
        <w:rPr>
          <w:i/>
          <w:sz w:val="32"/>
        </w:rPr>
        <w:tab/>
      </w:r>
      <w:r>
        <w:rPr>
          <w:sz w:val="32"/>
        </w:rPr>
        <w:t>1</w:t>
      </w:r>
      <w:r>
        <w:rPr>
          <w:rFonts w:hint="default"/>
          <w:sz w:val="32"/>
          <w:lang w:val="en-US"/>
        </w:rPr>
        <w:t>7</w:t>
      </w:r>
    </w:p>
    <w:p>
      <w:pPr>
        <w:tabs>
          <w:tab w:val="left" w:leader="dot" w:pos="8517"/>
        </w:tabs>
        <w:spacing w:before="199" w:line="360" w:lineRule="auto"/>
        <w:ind w:left="110" w:right="432" w:firstLine="0"/>
        <w:jc w:val="left"/>
        <w:rPr>
          <w:sz w:val="32"/>
        </w:rPr>
      </w:pPr>
      <w:r>
        <w:rPr>
          <w:b/>
          <w:i/>
          <w:sz w:val="32"/>
        </w:rPr>
        <w:t>Fig .</w:t>
      </w:r>
      <w:r>
        <w:rPr>
          <w:rFonts w:hint="default"/>
          <w:b/>
          <w:i/>
          <w:sz w:val="32"/>
          <w:lang w:val="en-US"/>
        </w:rPr>
        <w:t>2</w:t>
      </w:r>
      <w:r>
        <w:rPr>
          <w:b/>
          <w:i/>
          <w:sz w:val="32"/>
        </w:rPr>
        <w:t xml:space="preserve"> </w:t>
      </w:r>
      <w:r>
        <w:rPr>
          <w:i/>
          <w:sz w:val="32"/>
        </w:rPr>
        <w:t>: - Graphical comparison of Mean Absolute Error(MAE) of the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imputation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techniques</w:t>
      </w:r>
      <w:r>
        <w:rPr>
          <w:i/>
          <w:sz w:val="32"/>
        </w:rPr>
        <w:tab/>
      </w:r>
      <w:r>
        <w:rPr>
          <w:sz w:val="32"/>
        </w:rPr>
        <w:t>1</w:t>
      </w:r>
      <w:r>
        <w:rPr>
          <w:rFonts w:hint="default"/>
          <w:sz w:val="32"/>
          <w:lang w:val="en-US"/>
        </w:rPr>
        <w:t>7</w:t>
      </w:r>
    </w:p>
    <w:p>
      <w:pPr>
        <w:tabs>
          <w:tab w:val="left" w:leader="dot" w:pos="8623"/>
        </w:tabs>
        <w:spacing w:before="202" w:line="360" w:lineRule="auto"/>
        <w:ind w:left="110" w:right="332" w:firstLine="0"/>
        <w:jc w:val="left"/>
        <w:rPr>
          <w:rFonts w:hint="default"/>
          <w:sz w:val="32"/>
          <w:lang w:val="en-US"/>
        </w:rPr>
      </w:pPr>
      <w:r>
        <w:rPr>
          <w:b/>
          <w:sz w:val="32"/>
        </w:rPr>
        <w:t>Fig .</w:t>
      </w:r>
      <w:r>
        <w:rPr>
          <w:rFonts w:hint="default"/>
          <w:b/>
          <w:sz w:val="32"/>
          <w:lang w:val="en-US"/>
        </w:rPr>
        <w:t>3</w:t>
      </w:r>
      <w:r>
        <w:rPr>
          <w:b/>
          <w:sz w:val="32"/>
        </w:rPr>
        <w:t xml:space="preserve"> </w:t>
      </w:r>
      <w:r>
        <w:rPr>
          <w:sz w:val="32"/>
        </w:rPr>
        <w:t>: - Graphical comparison of Mean Absolute Percentage Error(MAPE) of the</w:t>
      </w:r>
      <w:r>
        <w:rPr>
          <w:spacing w:val="-77"/>
          <w:sz w:val="32"/>
        </w:rPr>
        <w:t xml:space="preserve"> </w:t>
      </w:r>
      <w:r>
        <w:rPr>
          <w:sz w:val="32"/>
        </w:rPr>
        <w:t>imputation</w:t>
      </w:r>
      <w:r>
        <w:rPr>
          <w:spacing w:val="-2"/>
          <w:sz w:val="32"/>
        </w:rPr>
        <w:t xml:space="preserve"> </w:t>
      </w:r>
      <w:r>
        <w:rPr>
          <w:sz w:val="32"/>
        </w:rPr>
        <w:t>techniques</w:t>
      </w:r>
      <w:r>
        <w:rPr>
          <w:sz w:val="32"/>
        </w:rPr>
        <w:tab/>
      </w:r>
      <w:r>
        <w:rPr>
          <w:sz w:val="32"/>
        </w:rPr>
        <w:t>1</w:t>
      </w:r>
      <w:r>
        <w:rPr>
          <w:rFonts w:hint="default"/>
          <w:sz w:val="32"/>
          <w:lang w:val="en-US"/>
        </w:rPr>
        <w:t>8</w:t>
      </w:r>
    </w:p>
    <w:p>
      <w:pPr>
        <w:pStyle w:val="5"/>
        <w:spacing w:line="360" w:lineRule="auto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spacing w:before="8"/>
        <w:rPr>
          <w:sz w:val="32"/>
        </w:rPr>
      </w:pPr>
    </w:p>
    <w:p>
      <w:pPr>
        <w:spacing w:before="1"/>
        <w:ind w:left="293" w:right="373" w:firstLine="0"/>
        <w:jc w:val="center"/>
        <w:rPr>
          <w:b/>
          <w:sz w:val="32"/>
        </w:rPr>
      </w:pPr>
      <w:r>
        <w:rPr>
          <w:b/>
          <w:sz w:val="32"/>
        </w:rPr>
        <w:t>FORMULAS</w:t>
      </w:r>
    </w:p>
    <w:p>
      <w:pPr>
        <w:pStyle w:val="5"/>
        <w:spacing w:before="3"/>
        <w:rPr>
          <w:b/>
          <w:sz w:val="33"/>
        </w:rPr>
      </w:pPr>
    </w:p>
    <w:p>
      <w:pPr>
        <w:tabs>
          <w:tab w:val="left" w:pos="7497"/>
        </w:tabs>
        <w:spacing w:before="0"/>
        <w:ind w:left="110" w:right="0" w:firstLine="0"/>
        <w:jc w:val="left"/>
        <w:rPr>
          <w:sz w:val="32"/>
        </w:rPr>
      </w:pPr>
      <w:r>
        <w:rPr>
          <w:sz w:val="32"/>
        </w:rPr>
        <w:t>LIST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FORMULAS</w:t>
      </w:r>
      <w:r>
        <w:rPr>
          <w:sz w:val="32"/>
        </w:rPr>
        <w:tab/>
      </w:r>
      <w:r>
        <w:rPr>
          <w:sz w:val="32"/>
        </w:rPr>
        <w:t>PAGE NO</w:t>
      </w:r>
    </w:p>
    <w:p>
      <w:pPr>
        <w:pStyle w:val="5"/>
        <w:spacing w:before="4"/>
        <w:rPr>
          <w:sz w:val="33"/>
        </w:rPr>
      </w:pPr>
    </w:p>
    <w:p>
      <w:pPr>
        <w:tabs>
          <w:tab w:val="left" w:leader="dot" w:pos="8035"/>
        </w:tabs>
        <w:spacing w:before="0"/>
        <w:ind w:left="110" w:right="0" w:firstLine="0"/>
        <w:jc w:val="left"/>
        <w:rPr>
          <w:sz w:val="32"/>
        </w:rPr>
      </w:pPr>
      <w:r>
        <w:rPr>
          <w:b/>
          <w:sz w:val="32"/>
        </w:rPr>
        <w:t>FRM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1.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ROOT</w:t>
      </w:r>
      <w:r>
        <w:rPr>
          <w:spacing w:val="-1"/>
          <w:sz w:val="32"/>
        </w:rPr>
        <w:t xml:space="preserve"> </w:t>
      </w:r>
      <w:r>
        <w:rPr>
          <w:sz w:val="32"/>
        </w:rPr>
        <w:t>MEAN</w:t>
      </w:r>
      <w:r>
        <w:rPr>
          <w:spacing w:val="-2"/>
          <w:sz w:val="32"/>
        </w:rPr>
        <w:t xml:space="preserve"> </w:t>
      </w:r>
      <w:r>
        <w:rPr>
          <w:sz w:val="32"/>
        </w:rPr>
        <w:t>SQUARE</w:t>
      </w:r>
      <w:r>
        <w:rPr>
          <w:spacing w:val="1"/>
          <w:sz w:val="32"/>
        </w:rPr>
        <w:t xml:space="preserve"> </w:t>
      </w:r>
      <w:r>
        <w:rPr>
          <w:sz w:val="32"/>
        </w:rPr>
        <w:t>ERROR</w:t>
      </w:r>
      <w:r>
        <w:rPr>
          <w:sz w:val="32"/>
        </w:rPr>
        <w:tab/>
      </w:r>
      <w:r>
        <w:rPr>
          <w:sz w:val="32"/>
        </w:rPr>
        <w:t>1</w:t>
      </w:r>
      <w:r>
        <w:rPr>
          <w:rFonts w:hint="default"/>
          <w:sz w:val="32"/>
          <w:lang w:val="en-US"/>
        </w:rPr>
        <w:t>5</w:t>
      </w:r>
    </w:p>
    <w:p>
      <w:pPr>
        <w:pStyle w:val="5"/>
        <w:spacing w:before="6"/>
        <w:rPr>
          <w:sz w:val="33"/>
        </w:rPr>
      </w:pPr>
    </w:p>
    <w:p>
      <w:pPr>
        <w:tabs>
          <w:tab w:val="left" w:leader="dot" w:pos="8037"/>
        </w:tabs>
        <w:spacing w:before="0"/>
        <w:ind w:left="110" w:right="0" w:firstLine="0"/>
        <w:jc w:val="left"/>
        <w:rPr>
          <w:sz w:val="32"/>
        </w:rPr>
      </w:pPr>
      <w:r>
        <w:rPr>
          <w:b/>
          <w:sz w:val="32"/>
        </w:rPr>
        <w:t>FRM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2.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MEAN</w:t>
      </w:r>
      <w:r>
        <w:rPr>
          <w:spacing w:val="-2"/>
          <w:sz w:val="32"/>
        </w:rPr>
        <w:t xml:space="preserve"> </w:t>
      </w:r>
      <w:r>
        <w:rPr>
          <w:sz w:val="32"/>
        </w:rPr>
        <w:t>ABSOLUTE</w:t>
      </w:r>
      <w:r>
        <w:rPr>
          <w:spacing w:val="-1"/>
          <w:sz w:val="32"/>
        </w:rPr>
        <w:t xml:space="preserve"> </w:t>
      </w:r>
      <w:r>
        <w:rPr>
          <w:sz w:val="32"/>
        </w:rPr>
        <w:t>ERROR</w:t>
      </w:r>
      <w:r>
        <w:rPr>
          <w:sz w:val="32"/>
        </w:rPr>
        <w:tab/>
      </w:r>
      <w:r>
        <w:rPr>
          <w:sz w:val="32"/>
        </w:rPr>
        <w:t>1</w:t>
      </w:r>
      <w:r>
        <w:rPr>
          <w:rFonts w:hint="default"/>
          <w:sz w:val="32"/>
          <w:lang w:val="en-US"/>
        </w:rPr>
        <w:t>5</w:t>
      </w:r>
    </w:p>
    <w:p>
      <w:pPr>
        <w:pStyle w:val="5"/>
        <w:spacing w:before="4"/>
        <w:rPr>
          <w:sz w:val="33"/>
        </w:rPr>
      </w:pPr>
    </w:p>
    <w:p>
      <w:pPr>
        <w:tabs>
          <w:tab w:val="left" w:leader="dot" w:pos="8035"/>
        </w:tabs>
        <w:spacing w:before="0"/>
        <w:ind w:left="110" w:right="0" w:firstLine="0"/>
        <w:jc w:val="left"/>
        <w:rPr>
          <w:sz w:val="32"/>
        </w:rPr>
      </w:pPr>
      <w:r>
        <w:rPr>
          <w:b/>
          <w:sz w:val="32"/>
        </w:rPr>
        <w:t>FRM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3.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MEAN</w:t>
      </w:r>
      <w:r>
        <w:rPr>
          <w:spacing w:val="-2"/>
          <w:sz w:val="32"/>
        </w:rPr>
        <w:t xml:space="preserve"> </w:t>
      </w:r>
      <w:r>
        <w:rPr>
          <w:sz w:val="32"/>
        </w:rPr>
        <w:t>ABSOLUTE</w:t>
      </w:r>
      <w:r>
        <w:rPr>
          <w:spacing w:val="-2"/>
          <w:sz w:val="32"/>
        </w:rPr>
        <w:t xml:space="preserve"> </w:t>
      </w:r>
      <w:r>
        <w:rPr>
          <w:sz w:val="32"/>
        </w:rPr>
        <w:t>PERCENTAGE</w:t>
      </w:r>
      <w:r>
        <w:rPr>
          <w:spacing w:val="-2"/>
          <w:sz w:val="32"/>
        </w:rPr>
        <w:t xml:space="preserve"> </w:t>
      </w:r>
      <w:r>
        <w:rPr>
          <w:sz w:val="32"/>
        </w:rPr>
        <w:t>ERROR</w:t>
      </w:r>
      <w:r>
        <w:rPr>
          <w:sz w:val="32"/>
        </w:rPr>
        <w:tab/>
      </w:r>
      <w:r>
        <w:rPr>
          <w:sz w:val="32"/>
        </w:rPr>
        <w:t>1</w:t>
      </w:r>
      <w:r>
        <w:rPr>
          <w:rFonts w:hint="default"/>
          <w:sz w:val="32"/>
          <w:lang w:val="en-US"/>
        </w:rPr>
        <w:t>6</w:t>
      </w:r>
    </w:p>
    <w:p>
      <w:pPr>
        <w:pStyle w:val="5"/>
        <w:rPr>
          <w:sz w:val="34"/>
        </w:rPr>
      </w:pPr>
    </w:p>
    <w:p>
      <w:pPr>
        <w:pStyle w:val="5"/>
        <w:spacing w:before="9"/>
        <w:rPr>
          <w:sz w:val="48"/>
        </w:rPr>
      </w:pPr>
    </w:p>
    <w:p>
      <w:pPr>
        <w:spacing w:before="0"/>
        <w:ind w:left="293" w:right="373" w:firstLine="0"/>
        <w:jc w:val="center"/>
        <w:rPr>
          <w:b/>
          <w:sz w:val="32"/>
        </w:rPr>
      </w:pPr>
      <w:r>
        <w:rPr>
          <w:b/>
          <w:sz w:val="32"/>
        </w:rPr>
        <w:t>TABLES</w:t>
      </w:r>
    </w:p>
    <w:p>
      <w:pPr>
        <w:pStyle w:val="5"/>
        <w:spacing w:before="4"/>
        <w:rPr>
          <w:b/>
          <w:sz w:val="33"/>
        </w:rPr>
      </w:pPr>
    </w:p>
    <w:p>
      <w:pPr>
        <w:tabs>
          <w:tab w:val="left" w:pos="7763"/>
        </w:tabs>
        <w:spacing w:before="0"/>
        <w:ind w:left="110" w:right="0" w:firstLine="0"/>
        <w:jc w:val="left"/>
        <w:rPr>
          <w:sz w:val="32"/>
        </w:rPr>
      </w:pPr>
      <w:r>
        <w:rPr>
          <w:sz w:val="32"/>
        </w:rPr>
        <w:t>LIST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TABLES</w:t>
      </w:r>
      <w:r>
        <w:rPr>
          <w:sz w:val="32"/>
        </w:rPr>
        <w:tab/>
      </w:r>
      <w:r>
        <w:rPr>
          <w:sz w:val="32"/>
        </w:rPr>
        <w:t>PAGE</w:t>
      </w:r>
      <w:r>
        <w:rPr>
          <w:spacing w:val="-1"/>
          <w:sz w:val="32"/>
        </w:rPr>
        <w:t xml:space="preserve"> </w:t>
      </w:r>
      <w:r>
        <w:rPr>
          <w:sz w:val="32"/>
        </w:rPr>
        <w:t>NO</w:t>
      </w:r>
    </w:p>
    <w:p>
      <w:pPr>
        <w:pStyle w:val="5"/>
        <w:spacing w:before="6"/>
        <w:rPr>
          <w:sz w:val="33"/>
        </w:rPr>
      </w:pPr>
    </w:p>
    <w:p>
      <w:pPr>
        <w:tabs>
          <w:tab w:val="left" w:leader="dot" w:pos="8267"/>
        </w:tabs>
        <w:spacing w:before="0"/>
        <w:ind w:left="189" w:right="0" w:firstLine="0"/>
        <w:jc w:val="left"/>
        <w:rPr>
          <w:sz w:val="32"/>
        </w:rPr>
      </w:pPr>
      <w:r>
        <w:rPr>
          <w:b/>
          <w:i/>
          <w:sz w:val="32"/>
        </w:rPr>
        <w:t>Table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1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: -</w:t>
      </w:r>
      <w:r>
        <w:rPr>
          <w:b/>
          <w:i/>
          <w:spacing w:val="-1"/>
          <w:sz w:val="32"/>
        </w:rPr>
        <w:t xml:space="preserve"> </w:t>
      </w:r>
      <w:r>
        <w:rPr>
          <w:i/>
          <w:sz w:val="32"/>
        </w:rPr>
        <w:t>Results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76"/>
          <w:sz w:val="32"/>
        </w:rPr>
        <w:t xml:space="preserve"> </w:t>
      </w:r>
      <w:r>
        <w:rPr>
          <w:i/>
          <w:sz w:val="32"/>
        </w:rPr>
        <w:t>the imputation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techniques</w:t>
      </w:r>
      <w:r>
        <w:rPr>
          <w:i/>
          <w:sz w:val="32"/>
        </w:rPr>
        <w:tab/>
      </w:r>
      <w:r>
        <w:rPr>
          <w:sz w:val="32"/>
        </w:rPr>
        <w:t>1</w:t>
      </w:r>
      <w:r>
        <w:rPr>
          <w:rFonts w:hint="default"/>
          <w:sz w:val="32"/>
          <w:lang w:val="en-US"/>
        </w:rPr>
        <w:t>6</w:t>
      </w:r>
    </w:p>
    <w:p>
      <w:pPr>
        <w:spacing w:after="0"/>
        <w:jc w:val="left"/>
        <w:rPr>
          <w:sz w:val="32"/>
        </w:rPr>
        <w:sectPr>
          <w:pgSz w:w="11910" w:h="16840"/>
          <w:pgMar w:top="1120" w:right="400" w:bottom="1120" w:left="480" w:header="0" w:footer="894" w:gutter="0"/>
          <w:cols w:space="720" w:num="1"/>
        </w:sectPr>
      </w:pPr>
    </w:p>
    <w:p>
      <w:pPr>
        <w:pStyle w:val="2"/>
        <w:numPr>
          <w:ilvl w:val="0"/>
          <w:numId w:val="2"/>
        </w:numPr>
        <w:tabs>
          <w:tab w:val="left" w:pos="531"/>
        </w:tabs>
        <w:spacing w:before="64" w:after="0" w:line="240" w:lineRule="auto"/>
        <w:ind w:left="530" w:right="0" w:hanging="421"/>
        <w:jc w:val="left"/>
        <w:rPr>
          <w:u w:val="dotDash" w:color="auto"/>
        </w:rPr>
      </w:pPr>
      <w:r>
        <w:rPr>
          <w:u w:val="dotDash" w:color="auto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287020</wp:posOffset>
            </wp:positionH>
            <wp:positionV relativeFrom="page">
              <wp:posOffset>325120</wp:posOffset>
            </wp:positionV>
            <wp:extent cx="6985635" cy="9966960"/>
            <wp:effectExtent l="0" t="0" r="0" b="0"/>
            <wp:wrapNone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81" cy="9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dotDash" w:color="auto"/>
        </w:rPr>
        <w:pict>
          <v:group id="_x0000_s1088" o:spid="_x0000_s1088" o:spt="203" style="position:absolute;left:0pt;margin-left:22.6pt;margin-top:25.6pt;height:784.8pt;width:550.05pt;mso-position-horizontal-relative:page;mso-position-vertical-relative:page;z-index:251666432;mso-width-relative:page;mso-height-relative:page;" coordorigin="452,512" coordsize="11001,15696">
            <o:lock v:ext="edit"/>
            <v:shape id="_x0000_s1089" o:spid="_x0000_s1089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90" o:spid="_x0000_s1090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91" o:spid="_x0000_s1091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92" o:spid="_x0000_s1092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bookmarkStart w:id="0" w:name="_TOC_250005"/>
      <w:r>
        <w:rPr>
          <w:u w:val="dotDash" w:color="auto"/>
        </w:rPr>
        <w:t>Abstract</w:t>
      </w:r>
      <w:r>
        <w:rPr>
          <w:spacing w:val="-3"/>
          <w:u w:val="dotDash" w:color="auto"/>
        </w:rPr>
        <w:t xml:space="preserve"> </w:t>
      </w:r>
      <w:bookmarkEnd w:id="0"/>
      <w:r>
        <w:rPr>
          <w:u w:val="dotDash" w:color="auto"/>
        </w:rPr>
        <w:t>: -</w:t>
      </w:r>
    </w:p>
    <w:p>
      <w:pPr>
        <w:pStyle w:val="5"/>
        <w:spacing w:before="9"/>
        <w:rPr>
          <w:b/>
          <w:sz w:val="27"/>
        </w:rPr>
      </w:pPr>
    </w:p>
    <w:p>
      <w:pPr>
        <w:pStyle w:val="5"/>
        <w:spacing w:before="85" w:line="360" w:lineRule="auto"/>
        <w:ind w:left="110" w:right="188"/>
        <w:jc w:val="both"/>
      </w:pPr>
      <w:r>
        <w:t>Missing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(MD)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 science</w:t>
      </w:r>
      <w:r>
        <w:rPr>
          <w:spacing w:val="1"/>
        </w:rPr>
        <w:t xml:space="preserve"> </w:t>
      </w:r>
      <w:r>
        <w:t>job.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ignored or treated not appropriately, MD can lead to seriously biased</w:t>
      </w:r>
      <w:r>
        <w:rPr>
          <w:spacing w:val="1"/>
        </w:rPr>
        <w:t xml:space="preserve"> </w:t>
      </w:r>
      <w:r>
        <w:t xml:space="preserve">results. The </w:t>
      </w:r>
      <w:r>
        <w:rPr>
          <w:rFonts w:hint="default"/>
          <w:lang w:val="en-US"/>
        </w:rPr>
        <w:t>purpose of conducting this comparative study</w:t>
      </w:r>
      <w:r>
        <w:t xml:space="preserve"> is to discuss various methods to</w:t>
      </w:r>
      <w:r>
        <w:rPr>
          <w:spacing w:val="1"/>
        </w:rPr>
        <w:t xml:space="preserve"> </w:t>
      </w:r>
      <w:r>
        <w:t>impute missing data. Here, in this project I have taken a data-set and</w:t>
      </w:r>
      <w:r>
        <w:rPr>
          <w:spacing w:val="1"/>
        </w:rPr>
        <w:t xml:space="preserve"> </w:t>
      </w:r>
      <w:r>
        <w:t>removed</w:t>
      </w:r>
      <w:r>
        <w:rPr>
          <w:spacing w:val="84"/>
        </w:rPr>
        <w:t xml:space="preserve"> </w:t>
      </w:r>
      <w:r>
        <w:t>some</w:t>
      </w:r>
      <w:r>
        <w:rPr>
          <w:spacing w:val="85"/>
        </w:rPr>
        <w:t xml:space="preserve"> </w:t>
      </w:r>
      <w:r>
        <w:t>values</w:t>
      </w:r>
      <w:r>
        <w:rPr>
          <w:spacing w:val="86"/>
        </w:rPr>
        <w:t xml:space="preserve"> </w:t>
      </w:r>
      <w:r>
        <w:t>randomly</w:t>
      </w:r>
      <w:r>
        <w:rPr>
          <w:spacing w:val="84"/>
        </w:rPr>
        <w:t xml:space="preserve"> </w:t>
      </w:r>
      <w:r>
        <w:t>from</w:t>
      </w:r>
      <w:r>
        <w:rPr>
          <w:spacing w:val="87"/>
        </w:rPr>
        <w:t xml:space="preserve"> </w:t>
      </w:r>
      <w:r>
        <w:t>one</w:t>
      </w:r>
      <w:r>
        <w:rPr>
          <w:spacing w:val="86"/>
        </w:rPr>
        <w:t xml:space="preserve"> </w:t>
      </w:r>
      <w:r>
        <w:t>column</w:t>
      </w:r>
      <w:r>
        <w:rPr>
          <w:spacing w:val="86"/>
        </w:rPr>
        <w:t xml:space="preserve"> </w:t>
      </w:r>
      <w:r>
        <w:t>then</w:t>
      </w:r>
      <w:r>
        <w:rPr>
          <w:spacing w:val="84"/>
        </w:rPr>
        <w:t xml:space="preserve"> </w:t>
      </w:r>
      <w:r>
        <w:rPr>
          <w:rFonts w:hint="default"/>
          <w:lang w:val="en-US"/>
        </w:rPr>
        <w:t>implemented</w:t>
      </w:r>
      <w:r>
        <w:rPr>
          <w:spacing w:val="85"/>
        </w:rPr>
        <w:t xml:space="preserve"> </w:t>
      </w:r>
      <w:r>
        <w:t>different</w:t>
      </w:r>
      <w:r>
        <w:rPr>
          <w:rFonts w:hint="default"/>
          <w:lang w:val="en-US"/>
        </w:rPr>
        <w:t xml:space="preserve"> </w:t>
      </w:r>
      <w:r>
        <w:rPr>
          <w:spacing w:val="-88"/>
        </w:rPr>
        <w:t xml:space="preserve"> </w:t>
      </w:r>
      <w:r>
        <w:t>imputation</w:t>
      </w:r>
      <w:r>
        <w:rPr>
          <w:spacing w:val="-3"/>
        </w:rPr>
        <w:t xml:space="preserve"> </w:t>
      </w:r>
      <w:r>
        <w:t xml:space="preserve">techniques </w:t>
      </w:r>
      <w:r>
        <w:rPr>
          <w:rFonts w:hint="default"/>
          <w:lang w:val="en-US"/>
        </w:rPr>
        <w:t xml:space="preserve"> </w:t>
      </w:r>
      <w:r>
        <w:t>.</w:t>
      </w:r>
    </w:p>
    <w:p>
      <w:pPr>
        <w:pStyle w:val="5"/>
        <w:spacing w:before="201" w:line="360" w:lineRule="auto"/>
        <w:ind w:left="110" w:right="186" w:firstLine="88"/>
        <w:jc w:val="both"/>
      </w:pPr>
      <w:r>
        <w:t>The</w:t>
      </w:r>
      <w:r>
        <w:rPr>
          <w:spacing w:val="86"/>
        </w:rPr>
        <w:t xml:space="preserve"> </w:t>
      </w:r>
      <w:r>
        <w:t>implemented</w:t>
      </w:r>
      <w:r>
        <w:rPr>
          <w:spacing w:val="85"/>
        </w:rPr>
        <w:t xml:space="preserve"> </w:t>
      </w:r>
      <w:r>
        <w:t>imputation</w:t>
      </w:r>
      <w:r>
        <w:rPr>
          <w:spacing w:val="87"/>
        </w:rPr>
        <w:t xml:space="preserve"> </w:t>
      </w:r>
      <w:r>
        <w:t>techniques</w:t>
      </w:r>
      <w:r>
        <w:rPr>
          <w:spacing w:val="86"/>
        </w:rPr>
        <w:t xml:space="preserve"> </w:t>
      </w:r>
      <w:r>
        <w:t>are</w:t>
      </w:r>
      <w:r>
        <w:rPr>
          <w:spacing w:val="86"/>
        </w:rPr>
        <w:t xml:space="preserve"> </w:t>
      </w:r>
      <w:r>
        <w:t>,</w:t>
      </w:r>
      <w:r>
        <w:rPr>
          <w:spacing w:val="86"/>
        </w:rPr>
        <w:t xml:space="preserve"> </w:t>
      </w:r>
      <w:r>
        <w:t>Simple</w:t>
      </w:r>
      <w:r>
        <w:rPr>
          <w:spacing w:val="88"/>
        </w:rPr>
        <w:t xml:space="preserve"> </w:t>
      </w:r>
      <w:r>
        <w:t>Imputation,</w:t>
      </w:r>
      <w:r>
        <w:rPr>
          <w:spacing w:val="-88"/>
        </w:rPr>
        <w:t xml:space="preserve"> </w:t>
      </w:r>
      <w:r>
        <w:t>Iterative</w:t>
      </w:r>
      <w:r>
        <w:rPr>
          <w:spacing w:val="1"/>
        </w:rPr>
        <w:t xml:space="preserve"> </w:t>
      </w:r>
      <w:r>
        <w:t>Imputation(II),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Imputation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Chained</w:t>
      </w:r>
      <w:r>
        <w:rPr>
          <w:spacing w:val="1"/>
        </w:rPr>
        <w:t xml:space="preserve"> </w:t>
      </w:r>
      <w:r>
        <w:t>Equations(MICE),</w:t>
      </w:r>
      <w:r>
        <w:rPr>
          <w:spacing w:val="-4"/>
        </w:rPr>
        <w:t xml:space="preserve"> </w:t>
      </w:r>
      <w:r>
        <w:t>k-nearest</w:t>
      </w:r>
      <w:r>
        <w:rPr>
          <w:spacing w:val="-2"/>
        </w:rPr>
        <w:t xml:space="preserve"> </w:t>
      </w:r>
      <w:r>
        <w:t>neighbors(KNN)</w:t>
      </w:r>
      <w:r>
        <w:rPr>
          <w:spacing w:val="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MissForest(MF)</w:t>
      </w:r>
      <w:r>
        <w:rPr>
          <w:spacing w:val="-2"/>
        </w:rPr>
        <w:t xml:space="preserve"> </w:t>
      </w:r>
      <w:r>
        <w:t>.</w:t>
      </w:r>
    </w:p>
    <w:p>
      <w:pPr>
        <w:pStyle w:val="5"/>
        <w:spacing w:before="201" w:line="360" w:lineRule="auto"/>
        <w:ind w:left="110" w:right="100" w:firstLine="88"/>
        <w:jc w:val="both"/>
      </w:pPr>
      <w:r>
        <w:t>After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imputation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techniques , evaluation metrics used are, Root Mean Square Error(RMSE),</w:t>
      </w:r>
      <w:r>
        <w:rPr>
          <w:spacing w:val="-87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Error(MEA),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Absolute</w:t>
      </w:r>
      <w:r>
        <w:rPr>
          <w:spacing w:val="2"/>
        </w:rPr>
        <w:t xml:space="preserve"> </w:t>
      </w:r>
      <w:r>
        <w:t>Percentage</w:t>
      </w:r>
      <w:r>
        <w:rPr>
          <w:spacing w:val="-4"/>
        </w:rPr>
        <w:t xml:space="preserve"> </w:t>
      </w:r>
      <w:r>
        <w:t>Error(MAPE)</w:t>
      </w:r>
      <w:r>
        <w:rPr>
          <w:spacing w:val="-3"/>
        </w:rPr>
        <w:t xml:space="preserve"> </w:t>
      </w:r>
      <w:r>
        <w:t>.</w:t>
      </w:r>
    </w:p>
    <w:p>
      <w:pPr>
        <w:pStyle w:val="5"/>
        <w:spacing w:before="199" w:line="360" w:lineRule="auto"/>
        <w:ind w:left="110" w:right="188" w:firstLine="88"/>
        <w:jc w:val="both"/>
        <w:rPr>
          <w:sz w:val="40"/>
        </w:rPr>
      </w:pPr>
      <w:r>
        <w:t>For</w:t>
      </w:r>
      <w:r>
        <w:rPr>
          <w:spacing w:val="38"/>
        </w:rPr>
        <w:t xml:space="preserve"> </w:t>
      </w:r>
      <w:r>
        <w:rPr>
          <w:rFonts w:hint="default"/>
          <w:spacing w:val="38"/>
          <w:lang w:val="en-US"/>
        </w:rPr>
        <w:t xml:space="preserve">easy </w:t>
      </w:r>
      <w:r>
        <w:t>understanding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rFonts w:hint="default"/>
          <w:spacing w:val="37"/>
          <w:lang w:val="en-US"/>
        </w:rPr>
        <w:t xml:space="preserve">imputation </w:t>
      </w:r>
      <w:r>
        <w:t>results</w:t>
      </w:r>
      <w:r>
        <w:rPr>
          <w:spacing w:val="36"/>
        </w:rPr>
        <w:t xml:space="preserve"> </w:t>
      </w:r>
      <w:r>
        <w:t>I</w:t>
      </w:r>
      <w:r>
        <w:rPr>
          <w:spacing w:val="37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plotted</w:t>
      </w:r>
      <w:r>
        <w:rPr>
          <w:spacing w:val="36"/>
        </w:rPr>
        <w:t xml:space="preserve"> </w:t>
      </w:r>
      <w:r>
        <w:t>image</w:t>
      </w:r>
      <w:r>
        <w:rPr>
          <w:rFonts w:hint="default"/>
          <w:lang w:val="en-US"/>
        </w:rPr>
        <w:t>s of of results of different evaluation metrics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show</w:t>
      </w:r>
      <w:r>
        <w:rPr>
          <w:rFonts w:hint="default"/>
          <w:lang w:val="en-US"/>
        </w:rPr>
        <w:t xml:space="preserve"> </w:t>
      </w:r>
      <w:r>
        <w:rPr>
          <w:spacing w:val="-88"/>
        </w:rPr>
        <w:t xml:space="preserve"> </w:t>
      </w:r>
      <w:r>
        <w:t>the difference</w:t>
      </w:r>
      <w:r>
        <w:rPr>
          <w:rFonts w:hint="default"/>
          <w:lang w:val="en-US"/>
        </w:rPr>
        <w:t>s</w:t>
      </w:r>
      <w:r>
        <w:t xml:space="preserve"> </w:t>
      </w:r>
      <w:r>
        <w:rPr>
          <w:rFonts w:hint="default"/>
          <w:lang w:val="en-US"/>
        </w:rPr>
        <w:t>in results , comparing with the original data-set .</w:t>
      </w:r>
    </w:p>
    <w:p>
      <w:pPr>
        <w:pStyle w:val="5"/>
        <w:spacing w:before="10"/>
        <w:rPr>
          <w:sz w:val="48"/>
        </w:rPr>
      </w:pPr>
    </w:p>
    <w:p>
      <w:pPr>
        <w:spacing w:after="0" w:line="360" w:lineRule="auto"/>
        <w:jc w:val="both"/>
        <w:rPr>
          <w:sz w:val="36"/>
          <w:szCs w:val="36"/>
        </w:rPr>
        <w:sectPr>
          <w:pgSz w:w="11910" w:h="16840"/>
          <w:pgMar w:top="1260" w:right="400" w:bottom="1120" w:left="480" w:header="0" w:footer="894" w:gutter="0"/>
          <w:cols w:space="720" w:num="1"/>
        </w:sectPr>
      </w:pPr>
      <w:r>
        <w:rPr>
          <w:i/>
          <w:sz w:val="36"/>
          <w:szCs w:val="36"/>
          <w:u w:val="dotted"/>
        </w:rPr>
        <w:t>Keywords</w:t>
      </w:r>
      <w:r>
        <w:rPr>
          <w:i/>
          <w:spacing w:val="1"/>
          <w:sz w:val="36"/>
          <w:szCs w:val="36"/>
          <w:u w:val="dotted"/>
        </w:rPr>
        <w:t xml:space="preserve"> </w:t>
      </w:r>
      <w:r>
        <w:rPr>
          <w:i/>
          <w:sz w:val="36"/>
          <w:szCs w:val="36"/>
          <w:u w:val="dotted"/>
        </w:rPr>
        <w:t>:</w:t>
      </w:r>
      <w:r>
        <w:rPr>
          <w:i/>
          <w:spacing w:val="1"/>
          <w:sz w:val="36"/>
          <w:szCs w:val="36"/>
          <w:u w:val="dotted"/>
        </w:rPr>
        <w:t xml:space="preserve"> </w:t>
      </w:r>
      <w:r>
        <w:rPr>
          <w:i/>
          <w:sz w:val="36"/>
          <w:szCs w:val="36"/>
          <w:u w:val="dotted"/>
        </w:rPr>
        <w:t>-</w:t>
      </w:r>
      <w:r>
        <w:rPr>
          <w:i/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Missing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data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(MD),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Simple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Imputation,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Iterative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Imputation(II),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Multiple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Imputation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by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Chained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Equations(MICE),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k-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nearest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neighbors(KNN)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, MissForest(MF)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.</w:t>
      </w:r>
    </w:p>
    <w:p>
      <w:pPr>
        <w:pStyle w:val="2"/>
        <w:numPr>
          <w:ilvl w:val="0"/>
          <w:numId w:val="3"/>
        </w:numPr>
        <w:tabs>
          <w:tab w:val="left" w:pos="536"/>
        </w:tabs>
        <w:spacing w:before="71" w:after="0" w:line="240" w:lineRule="auto"/>
        <w:ind w:left="535" w:right="0" w:hanging="426"/>
        <w:jc w:val="left"/>
        <w:rPr>
          <w:u w:val="dotDash" w:color="auto"/>
        </w:rPr>
      </w:pPr>
      <w:r>
        <w:rPr>
          <w:u w:val="dotDash" w:color="auto"/>
        </w:rPr>
        <w:pict>
          <v:group id="_x0000_s1093" o:spid="_x0000_s1093" o:spt="203" style="position:absolute;left:0pt;margin-left:22.6pt;margin-top:25.6pt;height:784.8pt;width:550.05pt;mso-position-horizontal-relative:page;mso-position-vertical-relative:page;z-index:251667456;mso-width-relative:page;mso-height-relative:page;" coordorigin="452,512" coordsize="11001,15696">
            <o:lock v:ext="edit"/>
            <v:shape id="_x0000_s1094" o:spid="_x0000_s1094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95" o:spid="_x0000_s1095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96" o:spid="_x0000_s1096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97" o:spid="_x0000_s1097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bookmarkStart w:id="1" w:name="_TOC_250004"/>
      <w:r>
        <w:rPr>
          <w:u w:val="dotDash" w:color="auto"/>
        </w:rPr>
        <w:t>Introduction</w:t>
      </w:r>
      <w:r>
        <w:rPr>
          <w:spacing w:val="-4"/>
          <w:u w:val="dotDash" w:color="auto"/>
        </w:rPr>
        <w:t xml:space="preserve"> </w:t>
      </w:r>
      <w:bookmarkEnd w:id="1"/>
      <w:r>
        <w:rPr>
          <w:u w:val="dotDash" w:color="auto"/>
        </w:rPr>
        <w:t>: -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1"/>
        </w:rPr>
      </w:pPr>
    </w:p>
    <w:p>
      <w:pPr>
        <w:pStyle w:val="5"/>
        <w:spacing w:before="85" w:line="360" w:lineRule="auto"/>
        <w:ind w:left="110" w:right="186"/>
        <w:jc w:val="both"/>
      </w:pPr>
      <w:r>
        <w:t xml:space="preserve">Missing values are </w:t>
      </w:r>
      <w:r>
        <w:rPr>
          <w:rFonts w:hint="default"/>
          <w:lang w:val="en-US"/>
        </w:rPr>
        <w:t>most</w:t>
      </w:r>
      <w:r>
        <w:t xml:space="preserve">ly </w:t>
      </w:r>
      <w:r>
        <w:rPr>
          <w:rFonts w:hint="default"/>
          <w:lang w:val="en-US"/>
        </w:rPr>
        <w:t>results</w:t>
      </w:r>
      <w:r>
        <w:t xml:space="preserve"> o</w:t>
      </w:r>
      <w:r>
        <w:rPr>
          <w:rFonts w:hint="default"/>
          <w:lang w:val="en-US"/>
        </w:rPr>
        <w:t>f</w:t>
      </w:r>
      <w:r>
        <w:t xml:space="preserve"> :</w:t>
      </w:r>
      <w:r>
        <w:rPr>
          <w:spacing w:val="1"/>
        </w:rPr>
        <w:t xml:space="preserve"> </w:t>
      </w:r>
      <w:r>
        <w:t xml:space="preserve">human </w:t>
      </w:r>
      <w:r>
        <w:rPr>
          <w:rFonts w:hint="default"/>
          <w:lang w:val="en-US"/>
        </w:rPr>
        <w:t>mistake</w:t>
      </w:r>
      <w:r>
        <w:t xml:space="preserve"> </w:t>
      </w:r>
      <w:r>
        <w:rPr>
          <w:rFonts w:hint="default"/>
          <w:lang w:val="en-US"/>
        </w:rPr>
        <w:t>in</w:t>
      </w:r>
      <w:r>
        <w:t xml:space="preserve"> entering 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malfunctioning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refused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questions, the</w:t>
      </w:r>
      <w:r>
        <w:rPr>
          <w:spacing w:val="-1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destroyed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neglect</w:t>
      </w:r>
      <w:r>
        <w:rPr>
          <w:spacing w:val="-3"/>
        </w:rPr>
        <w:t xml:space="preserve"> </w:t>
      </w:r>
      <w:r>
        <w:t>.</w:t>
      </w:r>
    </w:p>
    <w:p>
      <w:pPr>
        <w:pStyle w:val="5"/>
        <w:spacing w:before="85" w:line="240" w:lineRule="auto"/>
        <w:ind w:left="110" w:right="186"/>
        <w:jc w:val="both"/>
      </w:pPr>
    </w:p>
    <w:p>
      <w:pPr>
        <w:pStyle w:val="5"/>
        <w:spacing w:before="201" w:line="360" w:lineRule="auto"/>
        <w:ind w:left="110" w:right="187" w:firstLine="88"/>
        <w:jc w:val="both"/>
        <w:rPr>
          <w:rFonts w:hint="default"/>
          <w:lang w:val="en-US"/>
        </w:rPr>
      </w:pPr>
      <w:r>
        <w:t xml:space="preserve">The missing </w:t>
      </w:r>
      <w:r>
        <w:rPr>
          <w:rFonts w:hint="default"/>
          <w:lang w:val="en-US"/>
        </w:rPr>
        <w:t>data-point are a</w:t>
      </w:r>
      <w:r>
        <w:t xml:space="preserve"> problem</w:t>
      </w:r>
      <w:r>
        <w:rPr>
          <w:rFonts w:hint="default"/>
          <w:lang w:val="en-US"/>
        </w:rPr>
        <w:t>,</w:t>
      </w:r>
      <w:r>
        <w:t xml:space="preserve"> common in all </w:t>
      </w:r>
      <w:r>
        <w:rPr>
          <w:rFonts w:hint="default"/>
          <w:lang w:val="en-US"/>
        </w:rPr>
        <w:t>sector</w:t>
      </w:r>
      <w:r>
        <w:t xml:space="preserve"> that </w:t>
      </w:r>
      <w:r>
        <w:rPr>
          <w:rFonts w:hint="default"/>
          <w:lang w:val="en-US"/>
        </w:rPr>
        <w:t>works with</w:t>
      </w:r>
      <w:r>
        <w:t xml:space="preserve"> data and</w:t>
      </w:r>
      <w:r>
        <w:rPr>
          <w:spacing w:val="1"/>
        </w:rPr>
        <w:t xml:space="preserve"> </w:t>
      </w:r>
      <w:r>
        <w:rPr>
          <w:rFonts w:hint="default"/>
          <w:lang w:val="en-US"/>
        </w:rPr>
        <w:t>results in various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problems </w:t>
      </w:r>
      <w:r>
        <w:rPr>
          <w:rFonts w:hint="default"/>
          <w:lang w:val="en-US"/>
        </w:rPr>
        <w:t>for example :</w:t>
      </w:r>
      <w:r>
        <w:rPr>
          <w:spacing w:val="1"/>
        </w:rPr>
        <w:t xml:space="preserve"> </w:t>
      </w:r>
      <w:r>
        <w:t>degradation</w:t>
      </w:r>
      <w:r>
        <w:rPr>
          <w:rFonts w:hint="default"/>
          <w:lang w:val="en-US"/>
        </w:rPr>
        <w:t xml:space="preserve"> in performance of ML model </w:t>
      </w:r>
      <w:r>
        <w:t>,</w:t>
      </w:r>
      <w:r>
        <w:rPr>
          <w:spacing w:val="1"/>
        </w:rPr>
        <w:t xml:space="preserve"> </w:t>
      </w:r>
      <w:r>
        <w:t>problems</w:t>
      </w:r>
      <w:r>
        <w:rPr>
          <w:rFonts w:hint="default"/>
          <w:lang w:val="en-US"/>
        </w:rPr>
        <w:t xml:space="preserve"> in analyzing data</w:t>
      </w:r>
      <w:r>
        <w:t xml:space="preserve"> </w:t>
      </w:r>
      <w:r>
        <w:rPr>
          <w:rFonts w:hint="default"/>
          <w:lang w:val="en-US"/>
        </w:rPr>
        <w:t>.</w:t>
      </w:r>
    </w:p>
    <w:p>
      <w:pPr>
        <w:pStyle w:val="5"/>
        <w:spacing w:before="200" w:line="240" w:lineRule="auto"/>
        <w:ind w:left="110" w:right="188" w:firstLine="88"/>
        <w:jc w:val="both"/>
      </w:pPr>
      <w:r>
        <w:rPr>
          <w:spacing w:val="-1"/>
        </w:rPr>
        <w:t xml:space="preserve"> </w:t>
      </w:r>
    </w:p>
    <w:p>
      <w:pPr>
        <w:pStyle w:val="5"/>
        <w:spacing w:before="199" w:line="360" w:lineRule="auto"/>
        <w:ind w:left="110" w:right="187"/>
        <w:jc w:val="both"/>
      </w:pPr>
      <w:r>
        <w:rPr>
          <w:rFonts w:hint="default"/>
          <w:lang w:val="en-US"/>
        </w:rPr>
        <w:t xml:space="preserve">We can use two approach for handling the </w:t>
      </w:r>
      <w:r>
        <w:t>Missing</w:t>
      </w:r>
      <w:r>
        <w:rPr>
          <w:spacing w:val="1"/>
        </w:rPr>
        <w:t xml:space="preserve"> </w:t>
      </w:r>
      <w:r>
        <w:t>value</w:t>
      </w:r>
      <w:r>
        <w:rPr>
          <w:rFonts w:hint="default"/>
          <w:lang w:val="en-US"/>
        </w:rPr>
        <w:t xml:space="preserve"> , those are complete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rFonts w:hint="default"/>
          <w:lang w:val="en-US"/>
        </w:rPr>
        <w:t xml:space="preserve"> all the</w:t>
      </w:r>
      <w:r>
        <w:rPr>
          <w:spacing w:val="1"/>
        </w:rPr>
        <w:t xml:space="preserve"> </w:t>
      </w:r>
      <w:r>
        <w:rPr>
          <w:rFonts w:hint="default"/>
          <w:lang w:val="en-US"/>
        </w:rPr>
        <w:t>rows with missing 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hint="default"/>
          <w:lang w:val="en-US"/>
        </w:rPr>
        <w:t>putting predicted values in place of  missing values</w:t>
      </w:r>
      <w:r>
        <w:t>,</w:t>
      </w:r>
      <w:r>
        <w:rPr>
          <w:rFonts w:hint="default"/>
          <w:spacing w:val="90"/>
          <w:lang w:val="en-US"/>
        </w:rPr>
        <w:t xml:space="preserve">this process is  </w:t>
      </w:r>
      <w:r>
        <w:t>known</w:t>
      </w:r>
      <w:r>
        <w:rPr>
          <w:spacing w:val="9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>I</w:t>
      </w:r>
      <w:r>
        <w:t>mputation</w:t>
      </w:r>
      <w:r>
        <w:rPr>
          <w:spacing w:val="-3"/>
        </w:rPr>
        <w:t xml:space="preserve"> </w:t>
      </w:r>
      <w:r>
        <w:t>.</w:t>
      </w:r>
    </w:p>
    <w:p>
      <w:pPr>
        <w:pStyle w:val="5"/>
        <w:spacing w:before="199" w:line="240" w:lineRule="auto"/>
        <w:ind w:left="110" w:right="187"/>
        <w:jc w:val="both"/>
      </w:pPr>
    </w:p>
    <w:p>
      <w:pPr>
        <w:pStyle w:val="5"/>
        <w:spacing w:before="201" w:line="360" w:lineRule="auto"/>
        <w:ind w:left="110" w:right="188"/>
        <w:jc w:val="both"/>
      </w:pPr>
      <w:r>
        <w:t>In this study I use a data-set of</w:t>
      </w:r>
      <w:r>
        <w:rPr>
          <w:spacing w:val="1"/>
        </w:rPr>
        <w:t xml:space="preserve"> </w:t>
      </w:r>
      <w:r>
        <w:t>Missing</w:t>
      </w:r>
      <w:r>
        <w:rPr>
          <w:rFonts w:hint="default"/>
          <w:lang w:val="en-US"/>
        </w:rPr>
        <w:t>-</w:t>
      </w:r>
      <w:r>
        <w:t>Completely</w:t>
      </w:r>
      <w:r>
        <w:rPr>
          <w:rFonts w:hint="default"/>
          <w:lang w:val="en-US"/>
        </w:rPr>
        <w:t>-</w:t>
      </w:r>
      <w:r>
        <w:t>At</w:t>
      </w:r>
      <w:r>
        <w:rPr>
          <w:rFonts w:hint="default"/>
          <w:lang w:val="en-US"/>
        </w:rPr>
        <w:t>-</w:t>
      </w:r>
      <w:r>
        <w:t>Random(MCAR)</w:t>
      </w:r>
      <w:r>
        <w:rPr>
          <w:spacing w:val="1"/>
        </w:rPr>
        <w:t xml:space="preserve"> </w:t>
      </w:r>
      <w:r>
        <w:t>mechanism to perform different imputation techniques and evaluate and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 xml:space="preserve">the techniques using </w:t>
      </w:r>
      <w:r>
        <w:rPr>
          <w:rFonts w:hint="default"/>
          <w:lang w:val="en-US"/>
        </w:rPr>
        <w:t>three</w:t>
      </w:r>
      <w:r>
        <w:t xml:space="preserve"> evaluation metrics</w:t>
      </w:r>
      <w:r>
        <w:rPr>
          <w:rFonts w:hint="default"/>
          <w:lang w:val="en-US"/>
        </w:rPr>
        <w:t>,those are</w:t>
      </w:r>
      <w:r>
        <w:t xml:space="preserve"> R</w:t>
      </w:r>
      <w:r>
        <w:rPr>
          <w:rFonts w:hint="default"/>
          <w:lang w:val="en-US"/>
        </w:rPr>
        <w:t xml:space="preserve">oot </w:t>
      </w:r>
      <w:r>
        <w:t>M</w:t>
      </w:r>
      <w:r>
        <w:rPr>
          <w:rFonts w:hint="default"/>
          <w:lang w:val="en-US"/>
        </w:rPr>
        <w:t xml:space="preserve">ean </w:t>
      </w:r>
      <w:r>
        <w:t>S</w:t>
      </w:r>
      <w:r>
        <w:rPr>
          <w:rFonts w:hint="default"/>
          <w:lang w:val="en-US"/>
        </w:rPr>
        <w:t xml:space="preserve">quare </w:t>
      </w:r>
      <w:r>
        <w:t>E</w:t>
      </w:r>
      <w:r>
        <w:rPr>
          <w:rFonts w:hint="default"/>
          <w:lang w:val="en-US"/>
        </w:rPr>
        <w:t>rror(RMSE)</w:t>
      </w:r>
      <w:r>
        <w:t>,</w:t>
      </w:r>
      <w:r>
        <w:rPr>
          <w:spacing w:val="1"/>
        </w:rPr>
        <w:t xml:space="preserve"> </w:t>
      </w:r>
      <w:r>
        <w:t>M</w:t>
      </w:r>
      <w:r>
        <w:rPr>
          <w:rFonts w:hint="default"/>
          <w:lang w:val="en-US"/>
        </w:rPr>
        <w:t xml:space="preserve">ean </w:t>
      </w:r>
      <w:r>
        <w:t>A</w:t>
      </w:r>
      <w:r>
        <w:rPr>
          <w:rFonts w:hint="default"/>
          <w:lang w:val="en-US"/>
        </w:rPr>
        <w:t xml:space="preserve">bsolute </w:t>
      </w:r>
      <w:r>
        <w:t>E</w:t>
      </w:r>
      <w:r>
        <w:rPr>
          <w:rFonts w:hint="default"/>
          <w:lang w:val="en-US"/>
        </w:rPr>
        <w:t>rror(MAE)</w:t>
      </w:r>
      <w:r>
        <w:t>,</w:t>
      </w:r>
      <w:r>
        <w:rPr>
          <w:spacing w:val="-1"/>
        </w:rPr>
        <w:t xml:space="preserve"> </w:t>
      </w:r>
      <w:r>
        <w:t>M</w:t>
      </w:r>
      <w:r>
        <w:rPr>
          <w:rFonts w:hint="default"/>
          <w:lang w:val="en-US"/>
        </w:rPr>
        <w:t xml:space="preserve">ean </w:t>
      </w:r>
      <w:r>
        <w:t>A</w:t>
      </w:r>
      <w:r>
        <w:rPr>
          <w:rFonts w:hint="default"/>
          <w:lang w:val="en-US"/>
        </w:rPr>
        <w:t xml:space="preserve">bsolute </w:t>
      </w:r>
      <w:r>
        <w:t>P</w:t>
      </w:r>
      <w:r>
        <w:rPr>
          <w:rFonts w:hint="default"/>
          <w:lang w:val="en-US"/>
        </w:rPr>
        <w:t xml:space="preserve">ercentage </w:t>
      </w:r>
      <w:r>
        <w:t>E</w:t>
      </w:r>
      <w:r>
        <w:rPr>
          <w:rFonts w:hint="default"/>
          <w:lang w:val="en-US"/>
        </w:rPr>
        <w:t>rror(MAPE)</w:t>
      </w:r>
      <w:r>
        <w:rPr>
          <w:spacing w:val="2"/>
        </w:rPr>
        <w:t xml:space="preserve"> </w:t>
      </w:r>
      <w:r>
        <w:t>.</w:t>
      </w:r>
    </w:p>
    <w:p>
      <w:pPr>
        <w:pStyle w:val="5"/>
        <w:spacing w:before="201" w:line="360" w:lineRule="auto"/>
        <w:ind w:left="110" w:right="188"/>
        <w:jc w:val="both"/>
      </w:pPr>
    </w:p>
    <w:p>
      <w:pPr>
        <w:pStyle w:val="2"/>
        <w:numPr>
          <w:ilvl w:val="0"/>
          <w:numId w:val="0"/>
        </w:numPr>
        <w:tabs>
          <w:tab w:val="left" w:pos="536"/>
        </w:tabs>
        <w:spacing w:before="72" w:after="0" w:line="240" w:lineRule="auto"/>
        <w:ind w:right="0" w:rightChars="0"/>
        <w:jc w:val="both"/>
        <w:rPr>
          <w:sz w:val="36"/>
        </w:rPr>
      </w:pPr>
    </w:p>
    <w:p>
      <w:pPr>
        <w:spacing w:after="0" w:line="360" w:lineRule="auto"/>
        <w:jc w:val="left"/>
        <w:rPr>
          <w:sz w:val="36"/>
        </w:rPr>
        <w:sectPr>
          <w:pgSz w:w="11910" w:h="16840"/>
          <w:pgMar w:top="1120" w:right="400" w:bottom="1120" w:left="480" w:header="0" w:footer="894" w:gutter="0"/>
          <w:cols w:space="720" w:num="1"/>
        </w:sectPr>
      </w:pPr>
    </w:p>
    <w:p>
      <w:pPr>
        <w:pStyle w:val="5"/>
        <w:spacing w:before="9"/>
        <w:rPr>
          <w:sz w:val="12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287020</wp:posOffset>
            </wp:positionH>
            <wp:positionV relativeFrom="page">
              <wp:posOffset>325120</wp:posOffset>
            </wp:positionV>
            <wp:extent cx="6985635" cy="9966960"/>
            <wp:effectExtent l="0" t="0" r="0" b="0"/>
            <wp:wrapNone/>
            <wp:docPr id="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81" cy="9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7" o:spid="_x0000_s1107" o:spt="203" style="position:absolute;left:0pt;margin-left:22.6pt;margin-top:25.6pt;height:784.8pt;width:550.05pt;mso-position-horizontal-relative:page;mso-position-vertical-relative:page;z-index:251668480;mso-width-relative:page;mso-height-relative:page;" coordorigin="452,512" coordsize="11001,15696">
            <o:lock v:ext="edit"/>
            <v:shape id="_x0000_s1108" o:spid="_x0000_s1108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109" o:spid="_x0000_s1109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10" o:spid="_x0000_s1110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111" o:spid="_x0000_s1111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</w:p>
    <w:p>
      <w:pPr>
        <w:pStyle w:val="2"/>
        <w:numPr>
          <w:ilvl w:val="0"/>
          <w:numId w:val="3"/>
        </w:numPr>
        <w:tabs>
          <w:tab w:val="left" w:pos="536"/>
        </w:tabs>
        <w:spacing w:before="84" w:after="0" w:line="240" w:lineRule="auto"/>
        <w:ind w:left="535" w:right="0" w:hanging="426"/>
        <w:jc w:val="left"/>
        <w:rPr>
          <w:u w:val="dotDash" w:color="auto"/>
        </w:rPr>
      </w:pPr>
      <w:bookmarkStart w:id="2" w:name="_TOC_250002"/>
      <w:r>
        <w:rPr>
          <w:u w:val="dotDash" w:color="auto"/>
        </w:rPr>
        <w:t>Missing</w:t>
      </w:r>
      <w:r>
        <w:rPr>
          <w:spacing w:val="-4"/>
          <w:u w:val="dotDash" w:color="auto"/>
        </w:rPr>
        <w:t xml:space="preserve"> </w:t>
      </w:r>
      <w:r>
        <w:rPr>
          <w:u w:val="dotDash" w:color="auto"/>
        </w:rPr>
        <w:t>data</w:t>
      </w:r>
      <w:r>
        <w:rPr>
          <w:spacing w:val="88"/>
          <w:u w:val="dotDash" w:color="auto"/>
        </w:rPr>
        <w:t xml:space="preserve"> </w:t>
      </w:r>
      <w:r>
        <w:rPr>
          <w:u w:val="dotDash" w:color="auto"/>
        </w:rPr>
        <w:t>mechanisms</w:t>
      </w:r>
      <w:r>
        <w:rPr>
          <w:spacing w:val="1"/>
          <w:u w:val="dotDash" w:color="auto"/>
        </w:rPr>
        <w:t xml:space="preserve"> </w:t>
      </w:r>
      <w:r>
        <w:rPr>
          <w:u w:val="dotDash" w:color="auto"/>
        </w:rPr>
        <w:t>:</w:t>
      </w:r>
      <w:r>
        <w:rPr>
          <w:spacing w:val="-4"/>
          <w:u w:val="dotDash" w:color="auto"/>
        </w:rPr>
        <w:t xml:space="preserve"> </w:t>
      </w:r>
      <w:bookmarkEnd w:id="2"/>
      <w:r>
        <w:rPr>
          <w:u w:val="dotDash" w:color="auto"/>
        </w:rPr>
        <w:t>-</w:t>
      </w:r>
    </w:p>
    <w:p>
      <w:pPr>
        <w:pStyle w:val="5"/>
        <w:spacing w:before="3"/>
        <w:rPr>
          <w:b/>
          <w:sz w:val="28"/>
        </w:rPr>
      </w:pPr>
    </w:p>
    <w:p>
      <w:pPr>
        <w:pStyle w:val="5"/>
        <w:spacing w:before="85" w:line="360" w:lineRule="auto"/>
        <w:ind w:left="110" w:right="186"/>
        <w:jc w:val="both"/>
      </w:pPr>
      <w:r>
        <w:rPr>
          <w:rFonts w:hint="default"/>
          <w:lang w:val="en-US"/>
        </w:rPr>
        <w:t>M</w:t>
      </w:r>
      <w:r>
        <w:t>echanisms</w:t>
      </w:r>
      <w:r>
        <w:rPr>
          <w:rFonts w:hint="default"/>
          <w:lang w:val="en-US"/>
        </w:rPr>
        <w:t xml:space="preserve"> for missing data</w:t>
      </w:r>
      <w:r>
        <w:rPr>
          <w:spacing w:val="88"/>
        </w:rPr>
        <w:t xml:space="preserve"> </w:t>
      </w:r>
      <w:r>
        <w:t>are</w:t>
      </w:r>
      <w:r>
        <w:rPr>
          <w:spacing w:val="88"/>
        </w:rPr>
        <w:t xml:space="preserve"> </w:t>
      </w:r>
      <w:r>
        <w:t>defined</w:t>
      </w:r>
      <w:r>
        <w:rPr>
          <w:spacing w:val="87"/>
        </w:rPr>
        <w:t xml:space="preserve"> </w:t>
      </w:r>
      <w:r>
        <w:t>based</w:t>
      </w:r>
      <w:r>
        <w:rPr>
          <w:spacing w:val="86"/>
        </w:rPr>
        <w:t xml:space="preserve"> </w:t>
      </w:r>
      <w:r>
        <w:t>on  the</w:t>
      </w:r>
      <w:r>
        <w:rPr>
          <w:spacing w:val="87"/>
        </w:rPr>
        <w:t xml:space="preserve"> </w:t>
      </w:r>
      <w:r>
        <w:t>missing</w:t>
      </w:r>
      <w:r>
        <w:rPr>
          <w:rFonts w:hint="default"/>
          <w:lang w:val="en-US"/>
        </w:rPr>
        <w:t xml:space="preserve"> </w:t>
      </w:r>
      <w:r>
        <w:rPr>
          <w:spacing w:val="86"/>
        </w:rPr>
        <w:t xml:space="preserve"> </w:t>
      </w:r>
      <w:r>
        <w:t>and</w:t>
      </w:r>
      <w:r>
        <w:rPr>
          <w:spacing w:val="87"/>
        </w:rPr>
        <w:t xml:space="preserve"> </w:t>
      </w:r>
      <w:r>
        <w:t>the</w:t>
      </w:r>
      <w:r>
        <w:rPr>
          <w:rFonts w:hint="default"/>
          <w:lang w:val="en-US"/>
        </w:rPr>
        <w:t xml:space="preserve"> </w:t>
      </w:r>
      <w:r>
        <w:rPr>
          <w:spacing w:val="-88"/>
        </w:rPr>
        <w:t xml:space="preserve"> </w:t>
      </w:r>
      <w:r>
        <w:t xml:space="preserve">available data . </w:t>
      </w:r>
      <w:r>
        <w:rPr>
          <w:rFonts w:hint="default"/>
          <w:lang w:val="en-US"/>
        </w:rPr>
        <w:t>These m</w:t>
      </w:r>
      <w:r>
        <w:t>echanisms can be categorized into three</w:t>
      </w:r>
      <w:r>
        <w:rPr>
          <w:spacing w:val="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mechanisms these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bellow ..</w:t>
      </w:r>
    </w:p>
    <w:p>
      <w:pPr>
        <w:pStyle w:val="10"/>
        <w:numPr>
          <w:ilvl w:val="1"/>
          <w:numId w:val="3"/>
        </w:numPr>
        <w:tabs>
          <w:tab w:val="left" w:pos="651"/>
        </w:tabs>
        <w:spacing w:before="198" w:after="0" w:line="240" w:lineRule="auto"/>
        <w:ind w:left="650" w:right="0" w:hanging="541"/>
        <w:jc w:val="both"/>
        <w:rPr>
          <w:i/>
          <w:sz w:val="36"/>
        </w:rPr>
      </w:pPr>
      <w:r>
        <w:rPr>
          <w:i/>
          <w:sz w:val="36"/>
          <w:u w:val="dotted"/>
        </w:rPr>
        <w:t>Missing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rFonts w:hint="default"/>
          <w:i/>
          <w:spacing w:val="-3"/>
          <w:sz w:val="36"/>
          <w:u w:val="dotted"/>
          <w:lang w:val="en-US"/>
        </w:rPr>
        <w:t>C</w:t>
      </w:r>
      <w:r>
        <w:rPr>
          <w:i/>
          <w:sz w:val="36"/>
          <w:u w:val="dotted"/>
        </w:rPr>
        <w:t>ompletely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rFonts w:hint="default"/>
          <w:i/>
          <w:spacing w:val="-4"/>
          <w:sz w:val="36"/>
          <w:u w:val="dotted"/>
          <w:lang w:val="en-US"/>
        </w:rPr>
        <w:t>A</w:t>
      </w:r>
      <w:r>
        <w:rPr>
          <w:i/>
          <w:sz w:val="36"/>
          <w:u w:val="dotted"/>
        </w:rPr>
        <w:t>t</w:t>
      </w:r>
      <w:r>
        <w:rPr>
          <w:rFonts w:hint="default"/>
          <w:i/>
          <w:sz w:val="36"/>
          <w:u w:val="dotted"/>
          <w:lang w:val="en-US"/>
        </w:rPr>
        <w:t>-R</w:t>
      </w:r>
      <w:r>
        <w:rPr>
          <w:i/>
          <w:sz w:val="36"/>
          <w:u w:val="dotted"/>
        </w:rPr>
        <w:t>andom(MCAR)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: 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9"/>
        <w:jc w:val="both"/>
      </w:pPr>
      <w:r>
        <w:t xml:space="preserve">This is when the missing </w:t>
      </w:r>
      <w:r>
        <w:rPr>
          <w:rFonts w:hint="default"/>
          <w:lang w:val="en-US"/>
        </w:rPr>
        <w:t>value</w:t>
      </w:r>
      <w:r>
        <w:t xml:space="preserve"> is not dependent on any other available or</w:t>
      </w:r>
      <w:r>
        <w:rPr>
          <w:spacing w:val="1"/>
        </w:rPr>
        <w:t xml:space="preserve"> </w:t>
      </w:r>
      <w:r>
        <w:t xml:space="preserve">missing values.The total </w:t>
      </w:r>
      <w:r>
        <w:rPr>
          <w:rFonts w:hint="default"/>
          <w:lang w:val="en-US"/>
        </w:rPr>
        <w:t>rate</w:t>
      </w:r>
      <w:r>
        <w:t xml:space="preserve"> of missing </w:t>
      </w:r>
      <w:r>
        <w:rPr>
          <w:rFonts w:hint="default"/>
          <w:lang w:val="en-US"/>
        </w:rPr>
        <w:t>data-points</w:t>
      </w:r>
      <w:r>
        <w:t xml:space="preserve"> is not dependent on</w:t>
      </w:r>
      <w:r>
        <w:rPr>
          <w:spacing w:val="-87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</w:p>
    <w:p>
      <w:pPr>
        <w:pStyle w:val="10"/>
        <w:numPr>
          <w:ilvl w:val="1"/>
          <w:numId w:val="3"/>
        </w:numPr>
        <w:tabs>
          <w:tab w:val="left" w:pos="651"/>
        </w:tabs>
        <w:spacing w:before="201" w:after="0" w:line="240" w:lineRule="auto"/>
        <w:ind w:left="650" w:right="0" w:hanging="541"/>
        <w:jc w:val="both"/>
        <w:rPr>
          <w:i/>
          <w:sz w:val="36"/>
        </w:rPr>
      </w:pPr>
      <w:r>
        <w:rPr>
          <w:i/>
          <w:sz w:val="36"/>
          <w:u w:val="dotted"/>
        </w:rPr>
        <w:t>Missing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rFonts w:hint="default"/>
          <w:i/>
          <w:spacing w:val="-3"/>
          <w:sz w:val="36"/>
          <w:u w:val="dotted"/>
          <w:lang w:val="en-US"/>
        </w:rPr>
        <w:t>A</w:t>
      </w:r>
      <w:r>
        <w:rPr>
          <w:i/>
          <w:sz w:val="36"/>
          <w:u w:val="dotted"/>
        </w:rPr>
        <w:t>t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rFonts w:hint="default"/>
          <w:i/>
          <w:spacing w:val="-2"/>
          <w:sz w:val="36"/>
          <w:u w:val="dotted"/>
          <w:lang w:val="en-US"/>
        </w:rPr>
        <w:t>R</w:t>
      </w:r>
      <w:r>
        <w:rPr>
          <w:i/>
          <w:sz w:val="36"/>
          <w:u w:val="dotted"/>
        </w:rPr>
        <w:t>andom(MAR)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: 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7"/>
        <w:jc w:val="both"/>
      </w:pPr>
      <w:r>
        <w:t>Rate of missing</w:t>
      </w:r>
      <w:r>
        <w:rPr>
          <w:rFonts w:hint="default"/>
          <w:lang w:val="en-US"/>
        </w:rPr>
        <w:t>ness in the</w:t>
      </w:r>
      <w:r>
        <w:t xml:space="preserve"> data is dependent on available data.</w:t>
      </w:r>
      <w:r>
        <w:rPr>
          <w:rFonts w:hint="default"/>
          <w:lang w:val="en-US"/>
        </w:rPr>
        <w:t xml:space="preserve"> </w:t>
      </w:r>
      <w:r>
        <w:t>MAR  mostly occur</w:t>
      </w:r>
      <w:r>
        <w:rPr>
          <w:rFonts w:hint="default"/>
          <w:lang w:val="en-US"/>
        </w:rPr>
        <w:t>s</w:t>
      </w:r>
      <w:r>
        <w:t xml:space="preserve"> in medical data . </w:t>
      </w:r>
    </w:p>
    <w:p>
      <w:pPr>
        <w:pStyle w:val="10"/>
        <w:numPr>
          <w:ilvl w:val="1"/>
          <w:numId w:val="3"/>
        </w:numPr>
        <w:tabs>
          <w:tab w:val="left" w:pos="651"/>
        </w:tabs>
        <w:spacing w:before="200" w:after="0" w:line="240" w:lineRule="auto"/>
        <w:ind w:left="650" w:right="0" w:hanging="541"/>
        <w:jc w:val="both"/>
        <w:rPr>
          <w:i/>
          <w:sz w:val="36"/>
        </w:rPr>
      </w:pPr>
      <w:r>
        <w:rPr>
          <w:i/>
          <w:sz w:val="36"/>
          <w:u w:val="dotted"/>
        </w:rPr>
        <w:t>Missing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rFonts w:hint="default"/>
          <w:i/>
          <w:spacing w:val="-3"/>
          <w:sz w:val="36"/>
          <w:u w:val="dotted"/>
          <w:lang w:val="en-US"/>
        </w:rPr>
        <w:t>N</w:t>
      </w:r>
      <w:r>
        <w:rPr>
          <w:i/>
          <w:sz w:val="36"/>
          <w:u w:val="dotted"/>
        </w:rPr>
        <w:t>ot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rFonts w:hint="default"/>
          <w:i/>
          <w:spacing w:val="-2"/>
          <w:sz w:val="36"/>
          <w:u w:val="dotted"/>
          <w:lang w:val="en-US"/>
        </w:rPr>
        <w:t>A</w:t>
      </w:r>
      <w:r>
        <w:rPr>
          <w:i/>
          <w:sz w:val="36"/>
          <w:u w:val="dotted"/>
        </w:rPr>
        <w:t>t</w:t>
      </w:r>
      <w:r>
        <w:rPr>
          <w:rFonts w:hint="default"/>
          <w:i/>
          <w:sz w:val="36"/>
          <w:u w:val="dotted"/>
          <w:lang w:val="en-US"/>
        </w:rPr>
        <w:t>-R</w:t>
      </w:r>
      <w:r>
        <w:rPr>
          <w:i/>
          <w:sz w:val="36"/>
          <w:u w:val="dotted"/>
        </w:rPr>
        <w:t>andom(MNAR)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:</w:t>
      </w:r>
      <w:r>
        <w:rPr>
          <w:i/>
          <w:sz w:val="36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7"/>
        <w:jc w:val="both"/>
      </w:pPr>
      <w:r>
        <w:rPr>
          <w:rFonts w:hint="default"/>
          <w:lang w:val="en-US"/>
        </w:rPr>
        <w:t>This is w</w:t>
      </w:r>
      <w:r>
        <w:t xml:space="preserve">hen the missing </w:t>
      </w:r>
      <w:r>
        <w:rPr>
          <w:rFonts w:hint="default"/>
          <w:lang w:val="en-US"/>
        </w:rPr>
        <w:t>data-points</w:t>
      </w:r>
      <w:r>
        <w:t xml:space="preserve"> </w:t>
      </w:r>
      <w:r>
        <w:rPr>
          <w:rFonts w:hint="default"/>
          <w:lang w:val="en-US"/>
        </w:rPr>
        <w:t>are</w:t>
      </w:r>
      <w:r>
        <w:t xml:space="preserve"> neither MCAR or MAR ,then it refers to as</w:t>
      </w:r>
      <w:r>
        <w:rPr>
          <w:spacing w:val="1"/>
        </w:rPr>
        <w:t xml:space="preserve"> </w:t>
      </w:r>
      <w:r>
        <w:t>MNAR</w:t>
      </w:r>
      <w:r>
        <w:rPr>
          <w:spacing w:val="1"/>
        </w:rPr>
        <w:t xml:space="preserve"> </w:t>
      </w:r>
      <w:r>
        <w:t>.The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missing</w:t>
      </w:r>
      <w:r>
        <w:rPr>
          <w:spacing w:val="9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available data.Handling the missing </w:t>
      </w:r>
      <w:r>
        <w:rPr>
          <w:rFonts w:hint="default"/>
          <w:lang w:val="en-US"/>
        </w:rPr>
        <w:t>data-points are</w:t>
      </w:r>
      <w:r>
        <w:t xml:space="preserve"> mostly impossible in this</w:t>
      </w:r>
      <w:r>
        <w:rPr>
          <w:spacing w:val="1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as it</w:t>
      </w:r>
      <w:r>
        <w:rPr>
          <w:spacing w:val="-2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missing</w:t>
      </w:r>
      <w:r>
        <w:rPr>
          <w:spacing w:val="-2"/>
        </w:rPr>
        <w:t xml:space="preserve"> </w:t>
      </w:r>
      <w:r>
        <w:t>data</w:t>
      </w:r>
      <w:r>
        <w:rPr>
          <w:rFonts w:hint="default"/>
          <w:lang w:val="en-US"/>
        </w:rPr>
        <w:t>-points also</w:t>
      </w:r>
      <w:r>
        <w:t>.</w:t>
      </w:r>
    </w:p>
    <w:p>
      <w:pPr>
        <w:pStyle w:val="5"/>
        <w:spacing w:before="85" w:line="360" w:lineRule="auto"/>
        <w:ind w:left="110" w:right="187"/>
        <w:jc w:val="both"/>
      </w:pPr>
    </w:p>
    <w:p>
      <w:pPr>
        <w:spacing w:after="0" w:line="360" w:lineRule="auto"/>
        <w:jc w:val="both"/>
        <w:sectPr>
          <w:pgSz w:w="11910" w:h="16840"/>
          <w:pgMar w:top="1580" w:right="400" w:bottom="1120" w:left="480" w:header="0" w:footer="894" w:gutter="0"/>
          <w:cols w:space="720" w:num="1"/>
        </w:sectPr>
      </w:pPr>
    </w:p>
    <w:p>
      <w:pPr>
        <w:pStyle w:val="2"/>
        <w:numPr>
          <w:ilvl w:val="0"/>
          <w:numId w:val="3"/>
        </w:numPr>
        <w:tabs>
          <w:tab w:val="left" w:pos="536"/>
        </w:tabs>
        <w:spacing w:before="71" w:after="0" w:line="240" w:lineRule="auto"/>
        <w:ind w:left="535" w:right="0" w:hanging="426"/>
        <w:jc w:val="left"/>
        <w:rPr>
          <w:u w:val="dotDash" w:color="auto"/>
        </w:rPr>
      </w:pPr>
      <w:r>
        <w:rPr>
          <w:u w:val="dotDash" w:color="auto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287020</wp:posOffset>
            </wp:positionH>
            <wp:positionV relativeFrom="page">
              <wp:posOffset>325120</wp:posOffset>
            </wp:positionV>
            <wp:extent cx="6985635" cy="9966960"/>
            <wp:effectExtent l="0" t="0" r="0" b="0"/>
            <wp:wrapNone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81" cy="9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dotDash" w:color="auto"/>
        </w:rPr>
        <w:pict>
          <v:group id="_x0000_s1112" o:spid="_x0000_s1112" o:spt="203" style="position:absolute;left:0pt;margin-left:22.6pt;margin-top:25.6pt;height:784.8pt;width:550.05pt;mso-position-horizontal-relative:page;mso-position-vertical-relative:page;z-index:251669504;mso-width-relative:page;mso-height-relative:page;" coordorigin="452,512" coordsize="11001,15696">
            <o:lock v:ext="edit"/>
            <v:shape id="_x0000_s1113" o:spid="_x0000_s1113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114" o:spid="_x0000_s1114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15" o:spid="_x0000_s1115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116" o:spid="_x0000_s1116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u w:val="dotDash" w:color="auto"/>
        </w:rPr>
        <w:t>Missing</w:t>
      </w:r>
      <w:r>
        <w:rPr>
          <w:spacing w:val="-4"/>
          <w:u w:val="dotDash" w:color="auto"/>
        </w:rPr>
        <w:t xml:space="preserve"> </w:t>
      </w:r>
      <w:r>
        <w:rPr>
          <w:u w:val="dotDash" w:color="auto"/>
        </w:rPr>
        <w:t>values</w:t>
      </w:r>
      <w:r>
        <w:rPr>
          <w:spacing w:val="-1"/>
          <w:u w:val="dotDash" w:color="auto"/>
        </w:rPr>
        <w:t xml:space="preserve"> </w:t>
      </w:r>
      <w:r>
        <w:rPr>
          <w:u w:val="dotDash" w:color="auto"/>
        </w:rPr>
        <w:t>approaches</w:t>
      </w:r>
      <w:r>
        <w:rPr>
          <w:spacing w:val="87"/>
          <w:u w:val="dotDash" w:color="auto"/>
        </w:rPr>
        <w:t xml:space="preserve"> </w:t>
      </w:r>
      <w:r>
        <w:rPr>
          <w:u w:val="dotDash" w:color="auto"/>
        </w:rPr>
        <w:t>: -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1"/>
        </w:rPr>
      </w:pPr>
    </w:p>
    <w:p>
      <w:pPr>
        <w:pStyle w:val="5"/>
        <w:tabs>
          <w:tab w:val="left" w:pos="9715"/>
        </w:tabs>
        <w:spacing w:before="85" w:line="360" w:lineRule="auto"/>
        <w:ind w:left="110" w:right="188"/>
      </w:pPr>
      <w:r>
        <w:t>In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section</w:t>
      </w:r>
      <w:r>
        <w:rPr>
          <w:spacing w:val="50"/>
        </w:rPr>
        <w:t xml:space="preserve"> </w:t>
      </w:r>
      <w:r>
        <w:t>we</w:t>
      </w:r>
      <w:r>
        <w:rPr>
          <w:spacing w:val="52"/>
        </w:rPr>
        <w:t xml:space="preserve"> </w:t>
      </w:r>
      <w:r>
        <w:t>will</w:t>
      </w:r>
      <w:r>
        <w:rPr>
          <w:spacing w:val="52"/>
        </w:rPr>
        <w:t xml:space="preserve"> </w:t>
      </w:r>
      <w:r>
        <w:t>discuss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approaches</w:t>
      </w:r>
      <w:r>
        <w:rPr>
          <w:spacing w:val="50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handling</w:t>
      </w:r>
      <w:r>
        <w:rPr>
          <w:spacing w:val="54"/>
        </w:rPr>
        <w:t xml:space="preserve"> </w:t>
      </w:r>
      <w:r>
        <w:t>of</w:t>
      </w:r>
      <w:r>
        <w:tab/>
      </w:r>
      <w:r>
        <w:rPr>
          <w:spacing w:val="-1"/>
        </w:rPr>
        <w:t>missing</w:t>
      </w:r>
      <w:r>
        <w:rPr>
          <w:spacing w:val="-87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data-set</w:t>
      </w:r>
      <w:r>
        <w:rPr>
          <w:spacing w:val="-3"/>
        </w:rPr>
        <w:t xml:space="preserve"> </w:t>
      </w:r>
      <w:r>
        <w:t>.</w:t>
      </w:r>
    </w:p>
    <w:p>
      <w:pPr>
        <w:pStyle w:val="10"/>
        <w:numPr>
          <w:ilvl w:val="1"/>
          <w:numId w:val="3"/>
        </w:numPr>
        <w:tabs>
          <w:tab w:val="left" w:pos="651"/>
        </w:tabs>
        <w:spacing w:before="201" w:after="0" w:line="240" w:lineRule="auto"/>
        <w:ind w:left="650" w:right="0" w:hanging="541"/>
        <w:jc w:val="left"/>
        <w:rPr>
          <w:i/>
          <w:sz w:val="36"/>
        </w:rPr>
      </w:pPr>
      <w:r>
        <w:rPr>
          <w:i/>
          <w:sz w:val="36"/>
          <w:u w:val="dotted"/>
        </w:rPr>
        <w:t>Deletion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: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6"/>
        <w:jc w:val="both"/>
      </w:pPr>
      <w:r>
        <w:t xml:space="preserve">In this </w:t>
      </w:r>
      <w:r>
        <w:rPr>
          <w:rFonts w:hint="default"/>
          <w:lang w:val="en-US"/>
        </w:rPr>
        <w:t>process</w:t>
      </w:r>
      <w:r>
        <w:t xml:space="preserve"> all </w:t>
      </w:r>
      <w:r>
        <w:rPr>
          <w:rFonts w:hint="default"/>
          <w:lang w:val="en-US"/>
        </w:rPr>
        <w:t>the rows</w:t>
      </w:r>
      <w:r>
        <w:t xml:space="preserve"> with missing </w:t>
      </w:r>
      <w:r>
        <w:rPr>
          <w:rFonts w:hint="default"/>
          <w:lang w:val="en-US"/>
        </w:rPr>
        <w:t>data-point in the data-set</w:t>
      </w:r>
      <w:r>
        <w:t xml:space="preserve"> are deleted </w:t>
      </w:r>
      <w:r>
        <w:rPr>
          <w:rFonts w:hint="default"/>
          <w:lang w:val="en-US"/>
        </w:rPr>
        <w:t>during</w:t>
      </w:r>
      <w:r>
        <w:rPr>
          <w:spacing w:val="1"/>
        </w:rPr>
        <w:t xml:space="preserve"> </w:t>
      </w:r>
      <w:r>
        <w:t xml:space="preserve">analysis. Deletion is  the simplest </w:t>
      </w:r>
      <w:r>
        <w:rPr>
          <w:rFonts w:hint="default"/>
          <w:lang w:val="en-US"/>
        </w:rPr>
        <w:t>process,</w:t>
      </w:r>
      <w:r>
        <w:t xml:space="preserve"> </w:t>
      </w:r>
      <w:r>
        <w:rPr>
          <w:rFonts w:hint="default"/>
          <w:lang w:val="en-US"/>
        </w:rPr>
        <w:t>as</w:t>
      </w:r>
      <w:r>
        <w:t xml:space="preserve"> </w:t>
      </w:r>
      <w:r>
        <w:rPr>
          <w:rFonts w:hint="default"/>
          <w:lang w:val="en-US"/>
        </w:rPr>
        <w:t>it</w:t>
      </w:r>
      <w:r>
        <w:t xml:space="preserve"> is</w:t>
      </w:r>
      <w:r>
        <w:rPr>
          <w:spacing w:val="-87"/>
        </w:rPr>
        <w:t xml:space="preserve"> </w:t>
      </w:r>
      <w:r>
        <w:rPr>
          <w:rFonts w:hint="default"/>
          <w:spacing w:val="-87"/>
          <w:lang w:val="en-US"/>
        </w:rPr>
        <w:t xml:space="preserve"> </w:t>
      </w:r>
      <w:r>
        <w:t>no</w:t>
      </w:r>
      <w:r>
        <w:rPr>
          <w:rFonts w:hint="default"/>
          <w:lang w:val="en-US"/>
        </w:rPr>
        <w:t>t</w:t>
      </w:r>
      <w:r>
        <w:t xml:space="preserve"> </w:t>
      </w:r>
      <w:r>
        <w:rPr>
          <w:rFonts w:hint="default"/>
          <w:lang w:val="en-US"/>
        </w:rPr>
        <w:t xml:space="preserve">needed to </w:t>
      </w:r>
      <w:r>
        <w:t xml:space="preserve">estimate the values. The </w:t>
      </w:r>
      <w:r>
        <w:rPr>
          <w:rFonts w:hint="default"/>
          <w:lang w:val="en-US"/>
        </w:rPr>
        <w:t>flaw</w:t>
      </w:r>
      <w:r>
        <w:t>s of deletion</w:t>
      </w:r>
      <w:r>
        <w:rPr>
          <w:rFonts w:hint="default"/>
          <w:lang w:val="en-US"/>
        </w:rPr>
        <w:t xml:space="preserve"> process are</w:t>
      </w:r>
      <w:r>
        <w:t>, it</w:t>
      </w:r>
      <w:r>
        <w:rPr>
          <w:spacing w:val="-87"/>
        </w:rPr>
        <w:t xml:space="preserve"> </w:t>
      </w:r>
      <w:r>
        <w:t>gives biased outcomes in analysis</w:t>
      </w:r>
      <w:r>
        <w:rPr>
          <w:rFonts w:hint="default"/>
          <w:lang w:val="en-US"/>
        </w:rPr>
        <w:t xml:space="preserve"> </w:t>
      </w:r>
      <w:r>
        <w:t xml:space="preserve">.The deletion can be </w:t>
      </w:r>
      <w:r>
        <w:rPr>
          <w:rFonts w:hint="default"/>
          <w:lang w:val="en-US"/>
        </w:rPr>
        <w:t>done</w:t>
      </w:r>
      <w:r>
        <w:t xml:space="preserve"> in two ways,</w:t>
      </w:r>
      <w:r>
        <w:rPr>
          <w:spacing w:val="-87"/>
        </w:rPr>
        <w:t xml:space="preserve"> </w:t>
      </w:r>
      <w:r>
        <w:t>pairwise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list-wise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.</w:t>
      </w:r>
    </w:p>
    <w:p>
      <w:pPr>
        <w:pStyle w:val="10"/>
        <w:numPr>
          <w:ilvl w:val="2"/>
          <w:numId w:val="3"/>
        </w:numPr>
        <w:tabs>
          <w:tab w:val="left" w:pos="920"/>
        </w:tabs>
        <w:spacing w:before="200" w:after="0" w:line="240" w:lineRule="auto"/>
        <w:ind w:left="919" w:right="0" w:hanging="810"/>
        <w:jc w:val="both"/>
        <w:rPr>
          <w:i/>
          <w:sz w:val="36"/>
        </w:rPr>
      </w:pPr>
      <w:r>
        <w:rPr>
          <w:i/>
          <w:spacing w:val="-1"/>
          <w:sz w:val="36"/>
          <w:u w:val="single"/>
        </w:rPr>
        <w:t>List-</w:t>
      </w:r>
      <w:r>
        <w:rPr>
          <w:i/>
          <w:spacing w:val="-33"/>
          <w:sz w:val="36"/>
          <w:u w:val="single"/>
        </w:rPr>
        <w:t xml:space="preserve"> </w:t>
      </w:r>
      <w:r>
        <w:rPr>
          <w:i/>
          <w:sz w:val="36"/>
          <w:u w:val="single"/>
        </w:rPr>
        <w:t>wise</w:t>
      </w:r>
      <w:r>
        <w:rPr>
          <w:i/>
          <w:spacing w:val="-1"/>
          <w:sz w:val="36"/>
          <w:u w:val="single"/>
        </w:rPr>
        <w:t xml:space="preserve"> </w:t>
      </w:r>
      <w:r>
        <w:rPr>
          <w:i/>
          <w:sz w:val="36"/>
          <w:u w:val="single"/>
        </w:rPr>
        <w:t>or case deletion</w:t>
      </w:r>
      <w:r>
        <w:rPr>
          <w:i/>
          <w:spacing w:val="-2"/>
          <w:sz w:val="36"/>
          <w:u w:val="single"/>
        </w:rPr>
        <w:t xml:space="preserve"> </w:t>
      </w:r>
      <w:r>
        <w:rPr>
          <w:i/>
          <w:sz w:val="36"/>
          <w:u w:val="single"/>
        </w:rPr>
        <w:t>:</w:t>
      </w:r>
      <w:r>
        <w:rPr>
          <w:i/>
          <w:spacing w:val="-2"/>
          <w:sz w:val="36"/>
          <w:u w:val="single"/>
        </w:rPr>
        <w:t xml:space="preserve"> </w:t>
      </w:r>
      <w:r>
        <w:rPr>
          <w:i/>
          <w:sz w:val="36"/>
          <w:u w:val="single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/>
        <w:ind w:left="110"/>
      </w:pPr>
      <w:r>
        <w:t>In</w:t>
      </w:r>
      <w:r>
        <w:rPr>
          <w:spacing w:val="-4"/>
        </w:rPr>
        <w:t xml:space="preserve"> </w:t>
      </w:r>
      <w:r>
        <w:t>list-wise</w:t>
      </w:r>
      <w:r>
        <w:rPr>
          <w:spacing w:val="-2"/>
        </w:rPr>
        <w:t xml:space="preserve"> </w:t>
      </w:r>
      <w:r>
        <w:t>deletion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row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deleted</w:t>
      </w:r>
      <w:r>
        <w:rPr>
          <w:spacing w:val="-4"/>
        </w:rPr>
        <w:t xml:space="preserve"> </w:t>
      </w:r>
      <w:r>
        <w:t>.</w:t>
      </w:r>
    </w:p>
    <w:p>
      <w:pPr>
        <w:pStyle w:val="5"/>
        <w:spacing w:before="4"/>
        <w:rPr>
          <w:sz w:val="35"/>
        </w:rPr>
      </w:pPr>
    </w:p>
    <w:p>
      <w:pPr>
        <w:pStyle w:val="10"/>
        <w:numPr>
          <w:ilvl w:val="2"/>
          <w:numId w:val="3"/>
        </w:numPr>
        <w:tabs>
          <w:tab w:val="left" w:pos="920"/>
        </w:tabs>
        <w:spacing w:before="1" w:after="0" w:line="240" w:lineRule="auto"/>
        <w:ind w:left="919" w:right="0" w:hanging="810"/>
        <w:jc w:val="left"/>
        <w:rPr>
          <w:i/>
          <w:sz w:val="36"/>
        </w:rPr>
      </w:pPr>
      <w:r>
        <w:rPr>
          <w:i/>
          <w:sz w:val="36"/>
          <w:u w:val="single"/>
        </w:rPr>
        <w:t>Pairwise</w:t>
      </w:r>
      <w:r>
        <w:rPr>
          <w:i/>
          <w:spacing w:val="-2"/>
          <w:sz w:val="36"/>
          <w:u w:val="single"/>
        </w:rPr>
        <w:t xml:space="preserve"> </w:t>
      </w:r>
      <w:r>
        <w:rPr>
          <w:i/>
          <w:sz w:val="36"/>
          <w:u w:val="single"/>
        </w:rPr>
        <w:t>deletion</w:t>
      </w:r>
      <w:r>
        <w:rPr>
          <w:i/>
          <w:spacing w:val="-3"/>
          <w:sz w:val="36"/>
          <w:u w:val="single"/>
        </w:rPr>
        <w:t xml:space="preserve"> </w:t>
      </w:r>
      <w:r>
        <w:rPr>
          <w:i/>
          <w:sz w:val="36"/>
          <w:u w:val="single"/>
        </w:rPr>
        <w:t>:</w:t>
      </w:r>
      <w:r>
        <w:rPr>
          <w:i/>
          <w:spacing w:val="-3"/>
          <w:sz w:val="36"/>
          <w:u w:val="single"/>
        </w:rPr>
        <w:t xml:space="preserve"> </w:t>
      </w:r>
      <w:r>
        <w:rPr>
          <w:i/>
          <w:sz w:val="36"/>
          <w:u w:val="single"/>
        </w:rPr>
        <w:t>-</w:t>
      </w:r>
    </w:p>
    <w:p>
      <w:pPr>
        <w:pStyle w:val="5"/>
        <w:spacing w:before="11"/>
        <w:rPr>
          <w:i/>
          <w:sz w:val="27"/>
        </w:rPr>
      </w:pPr>
    </w:p>
    <w:p>
      <w:pPr>
        <w:pStyle w:val="5"/>
        <w:spacing w:before="85" w:line="360" w:lineRule="auto"/>
        <w:ind w:left="110"/>
      </w:pPr>
      <w:r>
        <w:t>To</w:t>
      </w:r>
      <w:r>
        <w:rPr>
          <w:spacing w:val="66"/>
        </w:rPr>
        <w:t xml:space="preserve"> </w:t>
      </w:r>
      <w:r>
        <w:rPr>
          <w:rFonts w:hint="default"/>
          <w:lang w:val="en-US"/>
        </w:rPr>
        <w:t>lower the</w:t>
      </w:r>
      <w:r>
        <w:rPr>
          <w:spacing w:val="70"/>
        </w:rPr>
        <w:t xml:space="preserve"> </w:t>
      </w:r>
      <w:r>
        <w:t>information</w:t>
      </w:r>
      <w:r>
        <w:rPr>
          <w:spacing w:val="69"/>
        </w:rPr>
        <w:t xml:space="preserve"> </w:t>
      </w:r>
      <w:r>
        <w:t>loss</w:t>
      </w:r>
      <w:r>
        <w:rPr>
          <w:rFonts w:hint="default"/>
          <w:lang w:val="en-US"/>
        </w:rPr>
        <w:t>,</w:t>
      </w:r>
      <w:r>
        <w:rPr>
          <w:spacing w:val="67"/>
        </w:rPr>
        <w:t xml:space="preserve"> </w:t>
      </w:r>
      <w:r>
        <w:t>one</w:t>
      </w:r>
      <w:r>
        <w:rPr>
          <w:spacing w:val="70"/>
        </w:rPr>
        <w:t xml:space="preserve"> </w:t>
      </w:r>
      <w:r>
        <w:t>can</w:t>
      </w:r>
      <w:r>
        <w:rPr>
          <w:spacing w:val="69"/>
        </w:rPr>
        <w:t xml:space="preserve"> </w:t>
      </w:r>
      <w:r>
        <w:t>use</w:t>
      </w:r>
      <w:r>
        <w:rPr>
          <w:rFonts w:hint="default"/>
          <w:lang w:val="en-US"/>
        </w:rPr>
        <w:t xml:space="preserve"> </w:t>
      </w:r>
      <w:r>
        <w:rPr>
          <w:spacing w:val="-87"/>
        </w:rPr>
        <w:t xml:space="preserve"> </w:t>
      </w:r>
      <w:r>
        <w:t>pairwise</w:t>
      </w:r>
      <w:r>
        <w:rPr>
          <w:spacing w:val="-4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list-wise</w:t>
      </w:r>
      <w:r>
        <w:rPr>
          <w:spacing w:val="-1"/>
        </w:rPr>
        <w:t xml:space="preserve"> </w:t>
      </w:r>
      <w:r>
        <w:t>deletion</w:t>
      </w:r>
      <w:r>
        <w:rPr>
          <w:spacing w:val="-4"/>
        </w:rPr>
        <w:t xml:space="preserve"> </w:t>
      </w:r>
      <w:r>
        <w:t>.</w:t>
      </w:r>
    </w:p>
    <w:p>
      <w:pPr>
        <w:pStyle w:val="10"/>
        <w:numPr>
          <w:ilvl w:val="1"/>
          <w:numId w:val="3"/>
        </w:numPr>
        <w:tabs>
          <w:tab w:val="left" w:pos="651"/>
        </w:tabs>
        <w:spacing w:before="200" w:after="0" w:line="240" w:lineRule="auto"/>
        <w:ind w:left="650" w:right="0" w:hanging="541"/>
        <w:jc w:val="left"/>
        <w:rPr>
          <w:i/>
          <w:sz w:val="36"/>
        </w:rPr>
      </w:pPr>
      <w:r>
        <w:rPr>
          <w:i/>
          <w:sz w:val="36"/>
          <w:u w:val="dotted"/>
        </w:rPr>
        <w:t>Imputation</w:t>
      </w:r>
      <w:r>
        <w:rPr>
          <w:i/>
          <w:spacing w:val="-5"/>
          <w:sz w:val="36"/>
          <w:u w:val="dotted"/>
        </w:rPr>
        <w:t xml:space="preserve"> </w:t>
      </w:r>
      <w:r>
        <w:rPr>
          <w:i/>
          <w:sz w:val="36"/>
          <w:u w:val="dotted"/>
        </w:rPr>
        <w:t>:</w:t>
      </w:r>
      <w:r>
        <w:rPr>
          <w:i/>
          <w:spacing w:val="1"/>
          <w:sz w:val="36"/>
          <w:u w:val="dotted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8" w:firstLine="88"/>
        <w:jc w:val="both"/>
      </w:pPr>
      <w:r>
        <w:t>Imputation involves the process of</w:t>
      </w:r>
      <w:r>
        <w:rPr>
          <w:rFonts w:hint="default"/>
          <w:lang w:val="en-US"/>
        </w:rPr>
        <w:t xml:space="preserve"> predicting values to put in place of missing values 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rPr>
          <w:rFonts w:hint="default"/>
          <w:lang w:val="en-US"/>
        </w:rPr>
        <w:t>data-points</w:t>
      </w:r>
      <w:r>
        <w:rPr>
          <w:spacing w:val="25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data</w:t>
      </w:r>
      <w:r>
        <w:rPr>
          <w:rFonts w:hint="default"/>
          <w:lang w:val="en-US"/>
        </w:rPr>
        <w:t>-</w:t>
      </w:r>
      <w:r>
        <w:t>set</w:t>
      </w:r>
      <w:r>
        <w:rPr>
          <w:spacing w:val="25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rFonts w:hint="default"/>
          <w:lang w:val="en-US"/>
        </w:rPr>
        <w:t>used to</w:t>
      </w:r>
      <w:r>
        <w:rPr>
          <w:spacing w:val="25"/>
        </w:rPr>
        <w:t xml:space="preserve"> </w:t>
      </w:r>
      <w:r>
        <w:t>predict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values</w:t>
      </w:r>
      <w:r>
        <w:rPr>
          <w:spacing w:val="31"/>
        </w:rPr>
        <w:t xml:space="preserve"> </w:t>
      </w:r>
      <w:r>
        <w:t>.Imputation</w:t>
      </w:r>
      <w:r>
        <w:rPr>
          <w:spacing w:val="30"/>
        </w:rPr>
        <w:t xml:space="preserve"> </w:t>
      </w:r>
      <w:r>
        <w:t>methods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rPr>
          <w:rFonts w:hint="default"/>
          <w:spacing w:val="33"/>
          <w:lang w:val="en-US"/>
        </w:rPr>
        <w:t>categorized</w:t>
      </w:r>
      <w:r>
        <w:rPr>
          <w:spacing w:val="29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single</w:t>
      </w:r>
      <w:r>
        <w:rPr>
          <w:rFonts w:hint="default"/>
          <w:lang w:val="en-US"/>
        </w:rPr>
        <w:t xml:space="preserve"> imputation</w:t>
      </w:r>
      <w:r>
        <w:rPr>
          <w:spacing w:val="31"/>
        </w:rPr>
        <w:t xml:space="preserve"> </w:t>
      </w:r>
      <w:r>
        <w:t>and</w:t>
      </w:r>
    </w:p>
    <w:p>
      <w:pPr>
        <w:spacing w:after="0" w:line="360" w:lineRule="auto"/>
        <w:jc w:val="both"/>
        <w:sectPr>
          <w:pgSz w:w="11910" w:h="16840"/>
          <w:pgMar w:top="1320" w:right="400" w:bottom="1120" w:left="480" w:header="0" w:footer="894" w:gutter="0"/>
          <w:cols w:space="720" w:num="1"/>
        </w:sectPr>
      </w:pPr>
    </w:p>
    <w:p>
      <w:pPr>
        <w:pStyle w:val="5"/>
        <w:spacing w:before="71" w:line="360" w:lineRule="auto"/>
        <w:ind w:left="110" w:right="186"/>
        <w:jc w:val="both"/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287020</wp:posOffset>
            </wp:positionH>
            <wp:positionV relativeFrom="page">
              <wp:posOffset>325120</wp:posOffset>
            </wp:positionV>
            <wp:extent cx="6985635" cy="9966960"/>
            <wp:effectExtent l="0" t="0" r="5715" b="15240"/>
            <wp:wrapNone/>
            <wp:docPr id="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81" cy="9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287020</wp:posOffset>
                </wp:positionH>
                <wp:positionV relativeFrom="page">
                  <wp:posOffset>325120</wp:posOffset>
                </wp:positionV>
                <wp:extent cx="6985635" cy="9966960"/>
                <wp:effectExtent l="0" t="0" r="5715" b="1524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635" cy="9966960"/>
                          <a:chOff x="452" y="512"/>
                          <a:chExt cx="11001" cy="15696"/>
                        </a:xfrm>
                      </wpg:grpSpPr>
                      <pic:pic xmlns:pic="http://schemas.openxmlformats.org/drawingml/2006/picture">
                        <pic:nvPicPr>
                          <pic:cNvPr id="2" name="Picture 16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395" y="569"/>
                            <a:ext cx="58" cy="1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16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58" cy="1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16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52" y="16150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16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25.6pt;height:784.8pt;width:550.05pt;mso-position-horizontal-relative:page;mso-position-vertical-relative:page;z-index:251686912;mso-width-relative:page;mso-height-relative:page;" coordorigin="452,512" coordsize="11001,15696" o:gfxdata="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">
                <o:lock v:ext="edit" aspectratio="f"/>
                <v:shape id="Picture 162" o:spid="_x0000_s1026" o:spt="75" type="#_x0000_t75" style="position:absolute;left:11395;top:569;height:15638;width:58;" filled="f" o:preferrelative="t" stroked="f" coordsize="21600,21600" o:gfxdata="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X0hI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163" o:spid="_x0000_s1026" o:spt="75" type="#_x0000_t75" style="position:absolute;left:452;top:512;height:15696;width:58;" filled="f" o:preferrelative="t" stroked="f" coordsize="21600,21600" o:gfxdata="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qFd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164" o:spid="_x0000_s1026" o:spt="75" type="#_x0000_t75" style="position:absolute;left:452;top:16150;height:58;width:11001;" filled="f" o:preferrelative="t" stroked="f" coordsize="21600,21600" o:gfxdata="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79jz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t"/>
                </v:shape>
                <v:shape id="Picture 165" o:spid="_x0000_s1026" o:spt="75" type="#_x0000_t75" style="position:absolute;left:452;top:512;height:58;width:11001;" filled="f" o:preferrelative="t" stroked="f" coordsize="21600,21600" o:gfxdata="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kzuE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</v:group>
            </w:pict>
          </mc:Fallback>
        </mc:AlternateContent>
      </w:r>
      <w:r>
        <w:t>multiple imputation methods based on the number of values imputed .In</w:t>
      </w:r>
      <w:r>
        <w:rPr>
          <w:spacing w:val="1"/>
        </w:rPr>
        <w:t xml:space="preserve"> </w:t>
      </w:r>
      <w:r>
        <w:t>accordance to</w:t>
      </w:r>
      <w:r>
        <w:rPr>
          <w:spacing w:val="1"/>
        </w:rPr>
        <w:t xml:space="preserve"> </w:t>
      </w:r>
      <w:r>
        <w:t xml:space="preserve">the construction approach used for imputation, these methods can be classified </w:t>
      </w:r>
      <w:r>
        <w:rPr>
          <w:rFonts w:hint="default"/>
          <w:lang w:val="en-US"/>
        </w:rPr>
        <w:t xml:space="preserve">also </w:t>
      </w:r>
      <w:r>
        <w:t>as statistics-based and machine</w:t>
      </w:r>
      <w:r>
        <w:rPr>
          <w:spacing w:val="1"/>
        </w:rPr>
        <w:t xml:space="preserve"> </w:t>
      </w:r>
      <w:r>
        <w:t>learning-based</w:t>
      </w:r>
      <w:r>
        <w:rPr>
          <w:spacing w:val="-3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model-based)</w:t>
      </w:r>
      <w:r>
        <w:rPr>
          <w:spacing w:val="-2"/>
        </w:rPr>
        <w:t xml:space="preserve"> </w:t>
      </w:r>
      <w:r>
        <w:t>methods.</w:t>
      </w:r>
    </w:p>
    <w:p>
      <w:pPr>
        <w:pStyle w:val="5"/>
        <w:spacing w:before="71" w:line="360" w:lineRule="auto"/>
        <w:ind w:left="110" w:right="186"/>
        <w:jc w:val="both"/>
      </w:pPr>
    </w:p>
    <w:p>
      <w:pPr>
        <w:pStyle w:val="5"/>
        <w:rPr>
          <w:sz w:val="40"/>
        </w:rPr>
      </w:pPr>
    </w:p>
    <w:p>
      <w:pPr>
        <w:pStyle w:val="2"/>
        <w:numPr>
          <w:ilvl w:val="0"/>
          <w:numId w:val="3"/>
        </w:numPr>
        <w:tabs>
          <w:tab w:val="left" w:pos="536"/>
        </w:tabs>
        <w:spacing w:before="353" w:after="0" w:line="240" w:lineRule="auto"/>
        <w:ind w:left="535" w:right="0" w:hanging="426"/>
        <w:jc w:val="left"/>
        <w:rPr>
          <w:u w:val="dotDash" w:color="auto"/>
        </w:rPr>
      </w:pPr>
      <w:bookmarkStart w:id="3" w:name="_TOC_250001"/>
      <w:r>
        <w:rPr>
          <w:u w:val="dotDash" w:color="auto"/>
        </w:rPr>
        <w:t>The</w:t>
      </w:r>
      <w:r>
        <w:rPr>
          <w:spacing w:val="-4"/>
          <w:u w:val="dotDash" w:color="auto"/>
        </w:rPr>
        <w:t xml:space="preserve"> </w:t>
      </w:r>
      <w:r>
        <w:rPr>
          <w:u w:val="dotDash" w:color="auto"/>
        </w:rPr>
        <w:t>imputation</w:t>
      </w:r>
      <w:r>
        <w:rPr>
          <w:spacing w:val="-3"/>
          <w:u w:val="dotDash" w:color="auto"/>
        </w:rPr>
        <w:t xml:space="preserve"> </w:t>
      </w:r>
      <w:r>
        <w:rPr>
          <w:u w:val="dotDash" w:color="auto"/>
        </w:rPr>
        <w:t>techniques</w:t>
      </w:r>
      <w:r>
        <w:rPr>
          <w:spacing w:val="-2"/>
          <w:u w:val="dotDash" w:color="auto"/>
        </w:rPr>
        <w:t xml:space="preserve"> </w:t>
      </w:r>
      <w:r>
        <w:rPr>
          <w:u w:val="dotDash" w:color="auto"/>
        </w:rPr>
        <w:t>implemented</w:t>
      </w:r>
      <w:r>
        <w:rPr>
          <w:spacing w:val="-3"/>
          <w:u w:val="dotDash" w:color="auto"/>
        </w:rPr>
        <w:t xml:space="preserve"> </w:t>
      </w:r>
      <w:r>
        <w:rPr>
          <w:u w:val="dotDash" w:color="auto"/>
        </w:rPr>
        <w:t>:</w:t>
      </w:r>
      <w:r>
        <w:rPr>
          <w:spacing w:val="-4"/>
          <w:u w:val="dotDash" w:color="auto"/>
        </w:rPr>
        <w:t xml:space="preserve"> </w:t>
      </w:r>
      <w:bookmarkEnd w:id="3"/>
      <w:r>
        <w:rPr>
          <w:u w:val="dotDash" w:color="auto"/>
        </w:rPr>
        <w:t>-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1"/>
        </w:r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85" w:after="0" w:line="240" w:lineRule="auto"/>
        <w:ind w:left="650" w:right="0" w:hanging="541"/>
        <w:jc w:val="left"/>
        <w:rPr>
          <w:i/>
          <w:sz w:val="36"/>
        </w:rPr>
      </w:pPr>
      <w:r>
        <w:rPr>
          <w:i/>
          <w:sz w:val="36"/>
          <w:u w:val="dotted"/>
        </w:rPr>
        <w:t>Simple</w:t>
      </w:r>
      <w:r>
        <w:rPr>
          <w:i/>
          <w:spacing w:val="-4"/>
          <w:sz w:val="36"/>
          <w:u w:val="dotted"/>
        </w:rPr>
        <w:t xml:space="preserve"> </w:t>
      </w:r>
      <w:r>
        <w:rPr>
          <w:i/>
          <w:sz w:val="36"/>
          <w:u w:val="dotted"/>
        </w:rPr>
        <w:t>imputer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: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6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statistic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statistic(such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mean)</w:t>
      </w:r>
      <w:r>
        <w:rPr>
          <w:spacing w:val="1"/>
        </w:rPr>
        <w:t xml:space="preserve"> </w:t>
      </w:r>
      <w:r>
        <w:t>is</w:t>
      </w:r>
      <w:r>
        <w:rPr>
          <w:spacing w:val="-87"/>
        </w:rPr>
        <w:t xml:space="preserve"> </w:t>
      </w:r>
      <w:r>
        <w:t xml:space="preserve">calculated from each column with missing values and </w:t>
      </w:r>
      <w:r>
        <w:rPr>
          <w:rFonts w:hint="default"/>
          <w:lang w:val="en-US"/>
        </w:rPr>
        <w:t>after that</w:t>
      </w:r>
      <w:r>
        <w:t xml:space="preserve"> calculated statistic</w:t>
      </w:r>
      <w:r>
        <w:rPr>
          <w:rFonts w:hint="default"/>
          <w:lang w:val="en-US"/>
        </w:rPr>
        <w:t xml:space="preserve"> are put in place of missing values .</w:t>
      </w:r>
      <w:r>
        <w:t xml:space="preserve"> In simple imputation,</w:t>
      </w:r>
      <w:r>
        <w:rPr>
          <w:spacing w:val="1"/>
        </w:rPr>
        <w:t xml:space="preserve"> </w:t>
      </w:r>
      <w:r>
        <w:t xml:space="preserve">missing </w:t>
      </w:r>
      <w:r>
        <w:rPr>
          <w:rFonts w:hint="default"/>
          <w:lang w:val="en-US"/>
        </w:rPr>
        <w:t>data-points are</w:t>
      </w:r>
      <w:r>
        <w:t xml:space="preserve"> imputed by </w:t>
      </w:r>
      <w:r>
        <w:rPr>
          <w:rFonts w:hint="default"/>
          <w:lang w:val="en-US"/>
        </w:rPr>
        <w:t>three</w:t>
      </w:r>
      <w:r>
        <w:t xml:space="preserve"> strategies </w:t>
      </w:r>
      <w:r>
        <w:rPr>
          <w:rFonts w:hint="default"/>
          <w:lang w:val="en-US"/>
        </w:rPr>
        <w:t>those are : -</w:t>
      </w:r>
      <w:r>
        <w:t xml:space="preserve"> mean,median, or</w:t>
      </w:r>
      <w:r>
        <w:rPr>
          <w:spacing w:val="1"/>
        </w:rPr>
        <w:t xml:space="preserve"> </w:t>
      </w:r>
      <w:r>
        <w:t xml:space="preserve">mode </w:t>
      </w:r>
      <w:r>
        <w:rPr>
          <w:rFonts w:hint="default"/>
          <w:lang w:val="en-US"/>
        </w:rPr>
        <w:t>from</w:t>
      </w:r>
      <w:r>
        <w:t xml:space="preserve"> the available values.Mean imputation is the most used</w:t>
      </w:r>
      <w:r>
        <w:rPr>
          <w:spacing w:val="1"/>
        </w:rPr>
        <w:t xml:space="preserve"> </w:t>
      </w:r>
      <w:r>
        <w:t xml:space="preserve">method in simple imputation; it </w:t>
      </w:r>
      <w:r>
        <w:rPr>
          <w:rFonts w:hint="default"/>
          <w:lang w:val="en-US"/>
        </w:rPr>
        <w:t>puts the calculated mean of the available data-points in place of</w:t>
      </w:r>
      <w:r>
        <w:t xml:space="preserve"> missing values . Medians is used instead of means for reliability in some cases .</w:t>
      </w:r>
      <w:r>
        <w:rPr>
          <w:spacing w:val="1"/>
        </w:rPr>
        <w:t xml:space="preserve"> </w:t>
      </w:r>
      <w:r>
        <w:t>For cases where</w:t>
      </w:r>
      <w:r>
        <w:rPr>
          <w:spacing w:val="1"/>
        </w:rPr>
        <w:t xml:space="preserve"> </w:t>
      </w:r>
      <w:r>
        <w:t xml:space="preserve">categorical variables are used , the missing </w:t>
      </w:r>
      <w:r>
        <w:rPr>
          <w:rFonts w:hint="default"/>
          <w:lang w:val="en-US"/>
        </w:rPr>
        <w:t>data-points</w:t>
      </w:r>
      <w:r>
        <w:t xml:space="preserve"> are</w:t>
      </w:r>
      <w:r>
        <w:rPr>
          <w:spacing w:val="1"/>
        </w:rPr>
        <w:t xml:space="preserve"> </w:t>
      </w:r>
      <w:r>
        <w:t>commonly replaced with the most</w:t>
      </w:r>
      <w:r>
        <w:rPr>
          <w:rFonts w:hint="default"/>
          <w:lang w:val="en-US"/>
        </w:rPr>
        <w:t>-</w:t>
      </w:r>
      <w:r>
        <w:t xml:space="preserve">frequent value </w:t>
      </w:r>
      <w:r>
        <w:rPr>
          <w:rFonts w:hint="default"/>
          <w:lang w:val="en-US"/>
        </w:rPr>
        <w:t>of</w:t>
      </w:r>
      <w:r>
        <w:t xml:space="preserve"> the data-set. Even if</w:t>
      </w:r>
      <w:r>
        <w:rPr>
          <w:spacing w:val="1"/>
        </w:rPr>
        <w:t xml:space="preserve"> </w:t>
      </w:r>
      <w:r>
        <w:t>this method is simple and can be powerful, it has its limitations, simple</w:t>
      </w:r>
      <w:r>
        <w:rPr>
          <w:spacing w:val="1"/>
        </w:rPr>
        <w:t xml:space="preserve"> </w:t>
      </w:r>
      <w:r>
        <w:t>imputation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biased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unrealistic</w:t>
      </w:r>
      <w:r>
        <w:rPr>
          <w:spacing w:val="1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</w:t>
      </w:r>
      <w:r>
        <w:rPr>
          <w:spacing w:val="1"/>
        </w:rPr>
        <w:t xml:space="preserve"> </w:t>
      </w:r>
      <w:r>
        <w:t>dimensional</w:t>
      </w:r>
      <w:r>
        <w:rPr>
          <w:spacing w:val="-4"/>
        </w:rPr>
        <w:t xml:space="preserve"> </w:t>
      </w:r>
      <w:r>
        <w:t>data-set.</w:t>
      </w:r>
    </w:p>
    <w:p>
      <w:pPr>
        <w:spacing w:after="0" w:line="360" w:lineRule="auto"/>
        <w:jc w:val="both"/>
        <w:sectPr>
          <w:pgSz w:w="11910" w:h="16840"/>
          <w:pgMar w:top="500" w:right="400" w:bottom="1120" w:left="480" w:header="0" w:footer="894" w:gutter="0"/>
          <w:cols w:space="720" w:num="1"/>
        </w:sect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71" w:after="0" w:line="240" w:lineRule="auto"/>
        <w:ind w:left="650" w:right="0" w:hanging="541"/>
        <w:jc w:val="left"/>
        <w:rPr>
          <w:i/>
          <w:sz w:val="36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287020</wp:posOffset>
            </wp:positionH>
            <wp:positionV relativeFrom="page">
              <wp:posOffset>325120</wp:posOffset>
            </wp:positionV>
            <wp:extent cx="6985635" cy="9966960"/>
            <wp:effectExtent l="0" t="0" r="5715" b="15240"/>
            <wp:wrapNone/>
            <wp:docPr id="1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4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81" cy="9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287020</wp:posOffset>
                </wp:positionH>
                <wp:positionV relativeFrom="page">
                  <wp:posOffset>325120</wp:posOffset>
                </wp:positionV>
                <wp:extent cx="6985635" cy="9966960"/>
                <wp:effectExtent l="0" t="0" r="5715" b="1524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635" cy="9966960"/>
                          <a:chOff x="452" y="512"/>
                          <a:chExt cx="11001" cy="15696"/>
                        </a:xfrm>
                      </wpg:grpSpPr>
                      <pic:pic xmlns:pic="http://schemas.openxmlformats.org/drawingml/2006/picture">
                        <pic:nvPicPr>
                          <pic:cNvPr id="10" name="Picture 16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395" y="569"/>
                            <a:ext cx="58" cy="1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6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58" cy="1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6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52" y="16150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7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25.6pt;height:784.8pt;width:550.05pt;mso-position-horizontal-relative:page;mso-position-vertical-relative:page;z-index:251688960;mso-width-relative:page;mso-height-relative:page;" coordorigin="452,512" coordsize="11001,15696" o:gfxdata="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">
                <o:lock v:ext="edit" aspectratio="f"/>
                <v:shape id="Picture 167" o:spid="_x0000_s1026" o:spt="75" type="#_x0000_t75" style="position:absolute;left:11395;top:569;height:15638;width:58;" filled="f" o:preferrelative="t" stroked="f" coordsize="21600,21600" o:gfxdata="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Q279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168" o:spid="_x0000_s1026" o:spt="75" type="#_x0000_t75" style="position:absolute;left:452;top:512;height:15696;width:58;" filled="f" o:preferrelative="t" stroked="f" coordsize="21600,21600" o:gfxdata="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mGWq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169" o:spid="_x0000_s1026" o:spt="75" type="#_x0000_t75" style="position:absolute;left:452;top:16150;height:58;width:11001;" filled="f" o:preferrelative="t" stroked="f" coordsize="21600,21600" o:gfxdata="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lODz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Picture 170" o:spid="_x0000_s1026" o:spt="75" type="#_x0000_t75" style="position:absolute;left:452;top:512;height:58;width:11001;" filled="f" o:preferrelative="t" stroked="f" coordsize="21600,21600" o:gfxdata="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lckv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o:title=""/>
                  <o:lock v:ext="edit" aspectratio="t"/>
                </v:shape>
              </v:group>
            </w:pict>
          </mc:Fallback>
        </mc:AlternateContent>
      </w:r>
      <w:r>
        <w:rPr>
          <w:i/>
          <w:sz w:val="36"/>
          <w:u w:val="dotted"/>
        </w:rPr>
        <w:t>Iterative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Imputer :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4" w:line="360" w:lineRule="auto"/>
        <w:ind w:left="110" w:right="186"/>
        <w:jc w:val="both"/>
      </w:pPr>
      <w:r>
        <w:t>Iterative imputer is a multivariate imputer ,that means it estimates each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imput</w:t>
      </w:r>
      <w:r>
        <w:rPr>
          <w:rFonts w:hint="default"/>
          <w:lang w:val="en-US"/>
        </w:rPr>
        <w:t>ation technique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87"/>
        </w:rPr>
        <w:t xml:space="preserve"> </w:t>
      </w:r>
      <w:r>
        <w:t>function of other features in a round-robin order .At each step a feature is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value(y)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independent value(x). A regressor is fit on (x, y) for known y. Then the</w:t>
      </w:r>
      <w:r>
        <w:rPr>
          <w:spacing w:val="1"/>
        </w:rPr>
        <w:t xml:space="preserve"> </w:t>
      </w:r>
      <w:r>
        <w:t>regressor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is </w:t>
      </w:r>
      <w:r>
        <w:t>done</w:t>
      </w:r>
      <w:r>
        <w:rPr>
          <w:spacing w:val="90"/>
        </w:rPr>
        <w:t xml:space="preserve"> </w:t>
      </w:r>
      <w:r>
        <w:t>for</w:t>
      </w:r>
      <w:r>
        <w:rPr>
          <w:rFonts w:hint="default"/>
          <w:lang w:val="en-US"/>
        </w:rPr>
        <w:t xml:space="preserve"> </w:t>
      </w:r>
      <w:r>
        <w:rPr>
          <w:spacing w:val="-87"/>
        </w:rPr>
        <w:t xml:space="preserve"> </w:t>
      </w:r>
      <w:r>
        <w:rPr>
          <w:i/>
        </w:rPr>
        <w:t xml:space="preserve">max_iter </w:t>
      </w:r>
      <w:r>
        <w:t>imputation rounds . The result of final imputation round is then</w:t>
      </w:r>
      <w:r>
        <w:rPr>
          <w:spacing w:val="1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.</w:t>
      </w:r>
    </w:p>
    <w:p>
      <w:pPr>
        <w:pStyle w:val="5"/>
        <w:rPr>
          <w:sz w:val="40"/>
        </w:r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355" w:after="0" w:line="240" w:lineRule="auto"/>
        <w:ind w:left="650" w:right="0" w:hanging="541"/>
        <w:jc w:val="both"/>
        <w:rPr>
          <w:i/>
          <w:sz w:val="36"/>
        </w:rPr>
      </w:pPr>
      <w:r>
        <w:rPr>
          <w:i/>
          <w:sz w:val="36"/>
          <w:u w:val="dotted"/>
        </w:rPr>
        <w:t>Multiple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Imputation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by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Chained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Equations(MICE) :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spacing w:before="11"/>
        <w:rPr>
          <w:i/>
          <w:sz w:val="27"/>
        </w:rPr>
      </w:pPr>
    </w:p>
    <w:p>
      <w:pPr>
        <w:pStyle w:val="5"/>
        <w:spacing w:before="85" w:line="360" w:lineRule="auto"/>
        <w:ind w:left="110" w:right="186"/>
        <w:jc w:val="both"/>
      </w:pPr>
      <w:r>
        <w:t>MICE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>on assumption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imputation </w:t>
      </w:r>
      <w:r>
        <w:rPr>
          <w:rFonts w:hint="default"/>
          <w:lang w:val="en-US"/>
        </w:rPr>
        <w:t>and</w:t>
      </w:r>
      <w:r>
        <w:t xml:space="preserve"> the </w:t>
      </w:r>
      <w:r>
        <w:rPr>
          <w:rFonts w:hint="default"/>
          <w:lang w:val="en-US"/>
        </w:rPr>
        <w:t>mechanism</w:t>
      </w:r>
      <w:r>
        <w:t xml:space="preserve"> of the </w:t>
      </w:r>
      <w:r>
        <w:rPr>
          <w:rFonts w:hint="default"/>
          <w:lang w:val="en-US"/>
        </w:rPr>
        <w:t xml:space="preserve">missing </w:t>
      </w:r>
      <w:r>
        <w:t>data</w:t>
      </w:r>
      <w:r>
        <w:rPr>
          <w:rFonts w:hint="default"/>
          <w:lang w:val="en-US"/>
        </w:rPr>
        <w:t>-points</w:t>
      </w:r>
      <w:r>
        <w:t xml:space="preserve"> </w:t>
      </w:r>
      <w:r>
        <w:rPr>
          <w:rFonts w:hint="default"/>
          <w:lang w:val="en-US"/>
        </w:rPr>
        <w:t>is</w:t>
      </w:r>
      <w:r>
        <w:t xml:space="preserve"> Missing At Random</w:t>
      </w:r>
      <w:r>
        <w:rPr>
          <w:spacing w:val="-87"/>
        </w:rPr>
        <w:t xml:space="preserve"> </w:t>
      </w:r>
      <w:r>
        <w:t xml:space="preserve">(MAR), which </w:t>
      </w:r>
      <w:r>
        <w:rPr>
          <w:rFonts w:hint="default"/>
          <w:lang w:val="en-US"/>
        </w:rPr>
        <w:t>states</w:t>
      </w:r>
      <w:r>
        <w:t xml:space="preserve"> that the possibility that a value is missing depends</w:t>
      </w:r>
      <w:r>
        <w:rPr>
          <w:spacing w:val="1"/>
        </w:rPr>
        <w:t xml:space="preserve"> </w:t>
      </w:r>
      <w:r>
        <w:t>only on observed values and not on unobserved values. Implementing</w:t>
      </w:r>
      <w:r>
        <w:rPr>
          <w:spacing w:val="1"/>
        </w:rPr>
        <w:t xml:space="preserve"> </w:t>
      </w:r>
      <w:r>
        <w:t xml:space="preserve">MICE when </w:t>
      </w:r>
      <w:r>
        <w:rPr>
          <w:rFonts w:hint="default"/>
          <w:lang w:val="en-US"/>
        </w:rPr>
        <w:t xml:space="preserve">missingness of the </w:t>
      </w:r>
      <w:r>
        <w:t>data</w:t>
      </w:r>
      <w:r>
        <w:rPr>
          <w:rFonts w:hint="default"/>
          <w:lang w:val="en-US"/>
        </w:rPr>
        <w:t>-points</w:t>
      </w:r>
      <w:r>
        <w:t xml:space="preserve"> are not</w:t>
      </w:r>
      <w:r>
        <w:rPr>
          <w:rFonts w:hint="default"/>
          <w:lang w:val="en-US"/>
        </w:rPr>
        <w:t xml:space="preserve"> of</w:t>
      </w:r>
      <w:r>
        <w:t xml:space="preserve"> MAR</w:t>
      </w:r>
      <w:r>
        <w:rPr>
          <w:rFonts w:hint="default"/>
          <w:lang w:val="en-US"/>
        </w:rPr>
        <w:t>,</w:t>
      </w:r>
      <w:r>
        <w:t xml:space="preserve"> </w:t>
      </w:r>
      <w:r>
        <w:rPr>
          <w:rFonts w:hint="default"/>
          <w:lang w:val="en-US"/>
        </w:rPr>
        <w:t>it mostly</w:t>
      </w:r>
      <w:r>
        <w:t xml:space="preserve"> </w:t>
      </w:r>
      <w:r>
        <w:rPr>
          <w:rFonts w:hint="default"/>
          <w:lang w:val="en-US"/>
        </w:rPr>
        <w:t>gives</w:t>
      </w:r>
      <w:r>
        <w:t xml:space="preserve"> in</w:t>
      </w:r>
      <w:r>
        <w:rPr>
          <w:spacing w:val="1"/>
        </w:rPr>
        <w:t xml:space="preserve"> </w:t>
      </w:r>
      <w:r>
        <w:t>biased</w:t>
      </w:r>
      <w:r>
        <w:rPr>
          <w:spacing w:val="-4"/>
        </w:rPr>
        <w:t xml:space="preserve"> </w:t>
      </w:r>
      <w:r>
        <w:t>outcomes.</w:t>
      </w:r>
    </w:p>
    <w:p>
      <w:pPr>
        <w:pStyle w:val="5"/>
        <w:rPr>
          <w:sz w:val="40"/>
        </w:r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355" w:after="0" w:line="240" w:lineRule="auto"/>
        <w:ind w:left="650" w:right="0" w:hanging="541"/>
        <w:jc w:val="both"/>
        <w:rPr>
          <w:i/>
          <w:sz w:val="36"/>
        </w:rPr>
      </w:pPr>
      <w:r>
        <w:rPr>
          <w:i/>
          <w:sz w:val="36"/>
          <w:u w:val="dotted"/>
        </w:rPr>
        <w:t>K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nearest</w:t>
      </w:r>
      <w:r>
        <w:rPr>
          <w:i/>
          <w:spacing w:val="-2"/>
          <w:sz w:val="36"/>
          <w:u w:val="dotted"/>
        </w:rPr>
        <w:t xml:space="preserve"> </w:t>
      </w:r>
      <w:r>
        <w:rPr>
          <w:i/>
          <w:sz w:val="36"/>
          <w:u w:val="dotted"/>
        </w:rPr>
        <w:t>neighbour(KNN) Imputer</w:t>
      </w:r>
      <w:r>
        <w:rPr>
          <w:i/>
          <w:spacing w:val="-1"/>
          <w:sz w:val="36"/>
          <w:u w:val="dotted"/>
        </w:rPr>
        <w:t xml:space="preserve"> </w:t>
      </w:r>
      <w:r>
        <w:rPr>
          <w:i/>
          <w:sz w:val="36"/>
          <w:u w:val="dotted"/>
        </w:rPr>
        <w:t>: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8"/>
        <w:jc w:val="both"/>
      </w:pPr>
      <w:r>
        <w:t>The logic behind KNN methods is to identify ‘k’ samples in the data-set</w:t>
      </w:r>
      <w:r>
        <w:rPr>
          <w:spacing w:val="1"/>
        </w:rPr>
        <w:t xml:space="preserve"> </w:t>
      </w:r>
      <w:r>
        <w:t>that are similar or close in the space. Then we use these ‘k’ samples to</w:t>
      </w:r>
      <w:r>
        <w:rPr>
          <w:spacing w:val="1"/>
        </w:rPr>
        <w:t xml:space="preserve"> </w:t>
      </w:r>
      <w:r>
        <w:t>estimate</w:t>
      </w:r>
      <w:r>
        <w:rPr>
          <w:spacing w:val="82"/>
        </w:rPr>
        <w:t xml:space="preserve"> </w:t>
      </w:r>
      <w:r>
        <w:t>the</w:t>
      </w:r>
      <w:r>
        <w:rPr>
          <w:spacing w:val="82"/>
        </w:rPr>
        <w:t xml:space="preserve"> </w:t>
      </w:r>
      <w:r>
        <w:t>missing</w:t>
      </w:r>
      <w:r>
        <w:rPr>
          <w:spacing w:val="84"/>
        </w:rPr>
        <w:t xml:space="preserve"> </w:t>
      </w:r>
      <w:r>
        <w:t>data</w:t>
      </w:r>
      <w:r>
        <w:rPr>
          <w:spacing w:val="82"/>
        </w:rPr>
        <w:t xml:space="preserve"> </w:t>
      </w:r>
      <w:r>
        <w:t>points.</w:t>
      </w:r>
      <w:r>
        <w:rPr>
          <w:spacing w:val="83"/>
        </w:rPr>
        <w:t xml:space="preserve"> </w:t>
      </w:r>
      <w:r>
        <w:t>Each</w:t>
      </w:r>
      <w:r>
        <w:rPr>
          <w:spacing w:val="86"/>
        </w:rPr>
        <w:t xml:space="preserve"> </w:t>
      </w:r>
      <w:r>
        <w:rPr>
          <w:rFonts w:hint="default"/>
          <w:lang w:val="en-US"/>
        </w:rPr>
        <w:t>missing data-point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imputed</w:t>
      </w:r>
      <w:r>
        <w:rPr>
          <w:spacing w:val="3"/>
        </w:rPr>
        <w:t xml:space="preserve"> </w:t>
      </w:r>
      <w:r>
        <w:rPr>
          <w:rFonts w:hint="default"/>
          <w:lang w:val="en-US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mean</w:t>
      </w:r>
      <w:r>
        <w:rPr>
          <w:spacing w:val="6"/>
        </w:rPr>
        <w:t xml:space="preserve"> 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‘k’-neighbors</w:t>
      </w:r>
      <w:r>
        <w:rPr>
          <w:spacing w:val="5"/>
        </w:rPr>
        <w:t xml:space="preserve"> </w:t>
      </w:r>
      <w:r>
        <w:t>found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</w:p>
    <w:p>
      <w:pPr>
        <w:spacing w:after="0" w:line="414" w:lineRule="exact"/>
        <w:jc w:val="both"/>
        <w:sectPr>
          <w:pgSz w:w="11910" w:h="16840"/>
          <w:pgMar w:top="500" w:right="400" w:bottom="1100" w:left="480" w:header="0" w:footer="894" w:gutter="0"/>
          <w:cols w:space="720" w:num="1"/>
        </w:sectPr>
      </w:pPr>
    </w:p>
    <w:p>
      <w:pPr>
        <w:pStyle w:val="5"/>
        <w:spacing w:before="71" w:line="360" w:lineRule="auto"/>
        <w:ind w:left="110" w:right="188"/>
        <w:jc w:val="both"/>
      </w:pPr>
      <w: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287020</wp:posOffset>
            </wp:positionH>
            <wp:positionV relativeFrom="page">
              <wp:posOffset>325120</wp:posOffset>
            </wp:positionV>
            <wp:extent cx="6985635" cy="9966960"/>
            <wp:effectExtent l="0" t="0" r="5715" b="15240"/>
            <wp:wrapNone/>
            <wp:docPr id="1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5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81" cy="9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287020</wp:posOffset>
                </wp:positionH>
                <wp:positionV relativeFrom="page">
                  <wp:posOffset>325120</wp:posOffset>
                </wp:positionV>
                <wp:extent cx="6985635" cy="9966960"/>
                <wp:effectExtent l="0" t="0" r="5715" b="1524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635" cy="9966960"/>
                          <a:chOff x="452" y="512"/>
                          <a:chExt cx="11001" cy="15696"/>
                        </a:xfrm>
                      </wpg:grpSpPr>
                      <pic:pic xmlns:pic="http://schemas.openxmlformats.org/drawingml/2006/picture">
                        <pic:nvPicPr>
                          <pic:cNvPr id="18" name="Picture 17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395" y="569"/>
                            <a:ext cx="58" cy="1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58" cy="1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17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52" y="16150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17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25.6pt;height:784.8pt;width:550.05pt;mso-position-horizontal-relative:page;mso-position-vertical-relative:page;z-index:251689984;mso-width-relative:page;mso-height-relative:page;" coordorigin="452,512" coordsize="11001,15696" o:gfxdata="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">
                <o:lock v:ext="edit" aspectratio="f"/>
                <v:shape id="Picture 172" o:spid="_x0000_s1026" o:spt="75" type="#_x0000_t75" style="position:absolute;left:11395;top:569;height:15638;width:58;" filled="f" o:preferrelative="t" stroked="f" coordsize="21600,21600" o:gfxdata="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NWL7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173" o:spid="_x0000_s1026" o:spt="75" type="#_x0000_t75" style="position:absolute;left:452;top:512;height:15696;width:58;" filled="f" o:preferrelative="t" stroked="f" coordsize="21600,21600" o:gfxdata="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MUE2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174" o:spid="_x0000_s1026" o:spt="75" type="#_x0000_t75" style="position:absolute;left:452;top:16150;height:58;width:11001;" filled="f" o:preferrelative="t" stroked="f" coordsize="21600,21600" o:gfxdata="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wiUU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shape id="Picture 175" o:spid="_x0000_s1026" o:spt="75" type="#_x0000_t75" style="position:absolute;left:452;top:512;height:58;width:11001;" filled="f" o:preferrelative="t" stroked="f" coordsize="21600,21600" o:gfxdata="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lkG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o:title=""/>
                  <o:lock v:ext="edit" aspectratio="t"/>
                </v:shape>
              </v:group>
            </w:pict>
          </mc:Fallback>
        </mc:AlternateContent>
      </w:r>
      <w:r>
        <w:t>data-set using distance measure</w:t>
      </w:r>
      <w:r>
        <w:rPr>
          <w:rFonts w:hint="default"/>
          <w:lang w:val="en-US"/>
        </w:rPr>
        <w:t>s</w:t>
      </w:r>
      <w:r>
        <w:t xml:space="preserve">  .Some of </w:t>
      </w:r>
      <w:r>
        <w:rPr>
          <w:rFonts w:hint="default"/>
          <w:lang w:val="en-US"/>
        </w:rPr>
        <w:t xml:space="preserve">example </w:t>
      </w:r>
      <w:r>
        <w:t>the distance</w:t>
      </w:r>
      <w:r>
        <w:rPr>
          <w:rFonts w:hint="default"/>
          <w:lang w:val="en-US"/>
        </w:rPr>
        <w:t xml:space="preserve"> </w:t>
      </w:r>
      <w:r>
        <w:rPr>
          <w:spacing w:val="-87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are</w:t>
      </w:r>
      <w:r>
        <w:rPr>
          <w:rFonts w:hint="default"/>
          <w:lang w:val="en-US"/>
        </w:rPr>
        <w:t xml:space="preserve"> : - </w:t>
      </w:r>
      <w:r>
        <w:rPr>
          <w:spacing w:val="1"/>
        </w:rPr>
        <w:t xml:space="preserve">  </w:t>
      </w:r>
      <w:r>
        <w:t>Manhattan</w:t>
      </w:r>
      <w:r>
        <w:rPr>
          <w:rFonts w:hint="default"/>
          <w:lang w:val="en-US"/>
        </w:rPr>
        <w:t xml:space="preserve"> d</w:t>
      </w:r>
      <w:r>
        <w:t>istance,</w:t>
      </w:r>
      <w:r>
        <w:rPr>
          <w:spacing w:val="1"/>
        </w:rPr>
        <w:t xml:space="preserve"> </w:t>
      </w:r>
      <w:r>
        <w:t>Cosine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>d</w:t>
      </w:r>
      <w:r>
        <w:t>istance,</w:t>
      </w:r>
      <w:r>
        <w:rPr>
          <w:spacing w:val="1"/>
        </w:rPr>
        <w:t xml:space="preserve"> </w:t>
      </w:r>
      <w:r>
        <w:t>Hamming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>d</w:t>
      </w:r>
      <w:r>
        <w:t>istance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Euclidean</w:t>
      </w:r>
      <w:r>
        <w:rPr>
          <w:spacing w:val="-87"/>
        </w:rPr>
        <w:t xml:space="preserve"> </w:t>
      </w:r>
      <w:r>
        <w:rPr>
          <w:rFonts w:hint="default"/>
          <w:spacing w:val="-87"/>
          <w:lang w:val="en-US"/>
        </w:rPr>
        <w:t xml:space="preserve"> </w:t>
      </w:r>
      <w:r>
        <w:t>distance</w:t>
      </w:r>
      <w:r>
        <w:rPr>
          <w:rFonts w:hint="default"/>
          <w:lang w:val="en-US"/>
        </w:rPr>
        <w:t>s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>is</w:t>
      </w:r>
      <w:r>
        <w:rPr>
          <w:spacing w:val="1"/>
        </w:rPr>
        <w:t xml:space="preserve"> </w:t>
      </w:r>
      <w:r>
        <w:rPr>
          <w:rFonts w:hint="default"/>
          <w:lang w:val="en-US"/>
        </w:rPr>
        <w:t>used in</w:t>
      </w:r>
      <w:r>
        <w:rPr>
          <w:spacing w:val="1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rFonts w:hint="default"/>
          <w:lang w:val="en-US"/>
        </w:rPr>
        <w:t>algorithm</w:t>
      </w:r>
      <w:r>
        <w:t>.</w:t>
      </w:r>
    </w:p>
    <w:p>
      <w:pPr>
        <w:pStyle w:val="5"/>
        <w:rPr>
          <w:sz w:val="40"/>
        </w:r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355" w:after="0" w:line="240" w:lineRule="auto"/>
        <w:ind w:left="650" w:right="0" w:hanging="541"/>
        <w:jc w:val="both"/>
        <w:rPr>
          <w:i/>
          <w:sz w:val="36"/>
        </w:rPr>
      </w:pPr>
      <w:r>
        <w:rPr>
          <w:i/>
          <w:sz w:val="36"/>
          <w:u w:val="dotted"/>
        </w:rPr>
        <w:t>MissForest</w:t>
      </w:r>
      <w:r>
        <w:rPr>
          <w:i/>
          <w:spacing w:val="-2"/>
          <w:sz w:val="36"/>
          <w:u w:val="dotted"/>
        </w:rPr>
        <w:t xml:space="preserve"> </w:t>
      </w:r>
      <w:r>
        <w:rPr>
          <w:i/>
          <w:sz w:val="36"/>
          <w:u w:val="dotted"/>
        </w:rPr>
        <w:t>Imputer</w:t>
      </w:r>
      <w:r>
        <w:rPr>
          <w:i/>
          <w:spacing w:val="-4"/>
          <w:sz w:val="36"/>
          <w:u w:val="dotted"/>
        </w:rPr>
        <w:t xml:space="preserve"> </w:t>
      </w:r>
      <w:r>
        <w:rPr>
          <w:i/>
          <w:sz w:val="36"/>
          <w:u w:val="dotted"/>
        </w:rPr>
        <w:t>:</w:t>
      </w:r>
      <w:r>
        <w:rPr>
          <w:i/>
          <w:sz w:val="36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 w:right="186"/>
        <w:jc w:val="both"/>
      </w:pPr>
      <w:r>
        <w:t>MissForest is machine learning based imputation algorithm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works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 of  Random</w:t>
      </w:r>
      <w:r>
        <w:rPr>
          <w:spacing w:val="88"/>
        </w:rPr>
        <w:t xml:space="preserve"> </w:t>
      </w:r>
      <w:r>
        <w:t>Forest</w:t>
      </w:r>
      <w:r>
        <w:rPr>
          <w:spacing w:val="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.</w:t>
      </w:r>
    </w:p>
    <w:p>
      <w:pPr>
        <w:pStyle w:val="5"/>
        <w:spacing w:before="200" w:line="360" w:lineRule="auto"/>
        <w:ind w:left="110" w:right="98"/>
        <w:jc w:val="both"/>
      </w:pPr>
      <w:r>
        <w:t xml:space="preserve">First , the missing </w:t>
      </w:r>
      <w:r>
        <w:rPr>
          <w:rFonts w:hint="default"/>
          <w:lang w:val="en-US"/>
        </w:rPr>
        <w:t xml:space="preserve">data-points </w:t>
      </w:r>
      <w:r>
        <w:t>are filled using median/mode imputation method.</w:t>
      </w:r>
      <w:r>
        <w:rPr>
          <w:spacing w:val="-87"/>
        </w:rPr>
        <w:t xml:space="preserve"> </w:t>
      </w:r>
      <w:r>
        <w:t>Then we mark the imputed values as ‘Predict’ and the others as training</w:t>
      </w:r>
      <w:r>
        <w:rPr>
          <w:spacing w:val="1"/>
        </w:rPr>
        <w:t xml:space="preserve"> </w:t>
      </w:r>
      <w:r>
        <w:t>rows,</w:t>
      </w:r>
      <w:r>
        <w:rPr>
          <w:spacing w:val="35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rPr>
          <w:rFonts w:hint="default"/>
          <w:lang w:val="en-US"/>
        </w:rPr>
        <w:t>later are</w:t>
      </w:r>
      <w:r>
        <w:rPr>
          <w:spacing w:val="37"/>
        </w:rPr>
        <w:t xml:space="preserve"> </w:t>
      </w:r>
      <w:r>
        <w:rPr>
          <w:rFonts w:hint="default"/>
          <w:lang w:val="en-US"/>
        </w:rPr>
        <w:t>fed</w:t>
      </w:r>
      <w:r>
        <w:rPr>
          <w:spacing w:val="35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Random</w:t>
      </w:r>
      <w:r>
        <w:rPr>
          <w:spacing w:val="34"/>
        </w:rPr>
        <w:t xml:space="preserve"> </w:t>
      </w:r>
      <w:r>
        <w:t>Forest</w:t>
      </w:r>
      <w:r>
        <w:rPr>
          <w:spacing w:val="38"/>
        </w:rPr>
        <w:t xml:space="preserve"> </w:t>
      </w:r>
      <w:r>
        <w:t>model</w:t>
      </w:r>
      <w:r>
        <w:rPr>
          <w:spacing w:val="38"/>
        </w:rPr>
        <w:t xml:space="preserve"> </w:t>
      </w:r>
      <w:r>
        <w:t>trained</w:t>
      </w:r>
      <w:r>
        <w:rPr>
          <w:spacing w:val="33"/>
        </w:rPr>
        <w:t xml:space="preserve"> </w:t>
      </w:r>
      <w:r>
        <w:rPr>
          <w:rFonts w:hint="default"/>
          <w:spacing w:val="33"/>
          <w:lang w:val="en-US"/>
        </w:rPr>
        <w:t>for 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rPr>
          <w:rFonts w:hint="default"/>
          <w:lang w:val="en-US"/>
        </w:rPr>
        <w:t>data-points</w:t>
      </w:r>
      <w:r>
        <w:rPr>
          <w:spacing w:val="1"/>
        </w:rPr>
        <w:t xml:space="preserve"> </w:t>
      </w:r>
      <w:r>
        <w:t>.This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repeats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times</w:t>
      </w:r>
      <w:r>
        <w:rPr>
          <w:spacing w:val="90"/>
        </w:rPr>
        <w:t xml:space="preserve"> </w:t>
      </w:r>
      <w:r>
        <w:t>,</w:t>
      </w:r>
      <w:r>
        <w:rPr>
          <w:spacing w:val="9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giv</w:t>
      </w:r>
      <w:r>
        <w:rPr>
          <w:rFonts w:hint="default"/>
          <w:lang w:val="en-US"/>
        </w:rPr>
        <w:t xml:space="preserve">es </w:t>
      </w:r>
      <w:r>
        <w:t>better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results than </w:t>
      </w:r>
      <w:r>
        <w:rPr>
          <w:rFonts w:hint="default"/>
          <w:lang w:val="en-US"/>
        </w:rPr>
        <w:t>the iterations done before</w:t>
      </w:r>
      <w:r>
        <w:rPr>
          <w:spacing w:val="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Iterations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iterations criteria</w:t>
      </w:r>
      <w:r>
        <w:rPr>
          <w:spacing w:val="-3"/>
        </w:rPr>
        <w:t xml:space="preserve"> </w:t>
      </w:r>
      <w:r>
        <w:t>is met</w:t>
      </w:r>
      <w:r>
        <w:rPr>
          <w:spacing w:val="-1"/>
        </w:rPr>
        <w:t xml:space="preserve"> </w:t>
      </w:r>
      <w:r>
        <w:t>.</w:t>
      </w:r>
    </w:p>
    <w:p>
      <w:pPr>
        <w:pStyle w:val="5"/>
        <w:spacing w:before="200" w:line="360" w:lineRule="auto"/>
        <w:ind w:left="110" w:right="98"/>
        <w:jc w:val="both"/>
      </w:pPr>
    </w:p>
    <w:p>
      <w:pPr>
        <w:pStyle w:val="5"/>
        <w:rPr>
          <w:sz w:val="40"/>
        </w:rPr>
      </w:pPr>
    </w:p>
    <w:p>
      <w:pPr>
        <w:pStyle w:val="2"/>
        <w:numPr>
          <w:ilvl w:val="0"/>
          <w:numId w:val="3"/>
        </w:numPr>
        <w:tabs>
          <w:tab w:val="left" w:pos="536"/>
        </w:tabs>
        <w:spacing w:before="353" w:after="0" w:line="240" w:lineRule="auto"/>
        <w:ind w:left="535" w:right="0" w:hanging="426"/>
        <w:jc w:val="left"/>
        <w:rPr>
          <w:u w:val="dotDash" w:color="auto"/>
        </w:rPr>
      </w:pPr>
      <w:bookmarkStart w:id="4" w:name="_TOC_250000"/>
      <w:r>
        <w:rPr>
          <w:u w:val="dotDash" w:color="auto"/>
        </w:rPr>
        <w:t>Performance</w:t>
      </w:r>
      <w:r>
        <w:rPr>
          <w:spacing w:val="-4"/>
          <w:u w:val="dotDash" w:color="auto"/>
        </w:rPr>
        <w:t xml:space="preserve"> </w:t>
      </w:r>
      <w:r>
        <w:rPr>
          <w:u w:val="dotDash" w:color="auto"/>
        </w:rPr>
        <w:t>Evaluation</w:t>
      </w:r>
      <w:r>
        <w:rPr>
          <w:spacing w:val="-1"/>
          <w:u w:val="dotDash" w:color="auto"/>
        </w:rPr>
        <w:t xml:space="preserve"> </w:t>
      </w:r>
      <w:r>
        <w:rPr>
          <w:u w:val="dotDash" w:color="auto"/>
        </w:rPr>
        <w:t>Metrics</w:t>
      </w:r>
      <w:r>
        <w:rPr>
          <w:spacing w:val="87"/>
          <w:u w:val="dotDash" w:color="auto"/>
        </w:rPr>
        <w:t xml:space="preserve"> </w:t>
      </w:r>
      <w:r>
        <w:rPr>
          <w:u w:val="dotDash" w:color="auto"/>
        </w:rPr>
        <w:t>:</w:t>
      </w:r>
      <w:r>
        <w:rPr>
          <w:spacing w:val="1"/>
          <w:u w:val="dotDash" w:color="auto"/>
        </w:rPr>
        <w:t xml:space="preserve"> </w:t>
      </w:r>
      <w:bookmarkEnd w:id="4"/>
      <w:r>
        <w:rPr>
          <w:u w:val="dotDash" w:color="auto"/>
        </w:rPr>
        <w:t>-</w:t>
      </w:r>
    </w:p>
    <w:p>
      <w:pPr>
        <w:pStyle w:val="5"/>
        <w:rPr>
          <w:b/>
          <w:sz w:val="28"/>
        </w:rPr>
      </w:pPr>
    </w:p>
    <w:p>
      <w:pPr>
        <w:pStyle w:val="5"/>
        <w:spacing w:before="85" w:line="360" w:lineRule="auto"/>
        <w:ind w:left="110" w:right="188"/>
        <w:jc w:val="both"/>
      </w:pPr>
      <w:r>
        <w:rPr>
          <w:rFonts w:hint="default"/>
          <w:lang w:val="en-US"/>
        </w:rPr>
        <w:t>For evaluation of performance of different imputation techniques</w:t>
      </w:r>
      <w:r>
        <w:rPr>
          <w:spacing w:val="1"/>
        </w:rPr>
        <w:t xml:space="preserve"> </w:t>
      </w:r>
      <w:r>
        <w:rPr>
          <w:rFonts w:hint="default"/>
          <w:lang w:val="en-US"/>
        </w:rPr>
        <w:t>there are various criteria . I</w:t>
      </w:r>
      <w:r>
        <w:t xml:space="preserve">n this </w:t>
      </w:r>
      <w:r>
        <w:rPr>
          <w:rFonts w:hint="default"/>
          <w:lang w:val="en-US"/>
        </w:rPr>
        <w:t>part</w:t>
      </w:r>
      <w:r>
        <w:t xml:space="preserve"> we </w:t>
      </w:r>
      <w:r>
        <w:rPr>
          <w:rFonts w:hint="default"/>
          <w:lang w:val="en-US"/>
        </w:rPr>
        <w:t xml:space="preserve">will </w:t>
      </w:r>
      <w:r>
        <w:t>discuss</w:t>
      </w:r>
      <w:r>
        <w:rPr>
          <w:spacing w:val="-87"/>
        </w:rPr>
        <w:t xml:space="preserve"> </w:t>
      </w:r>
      <w:r>
        <w:t xml:space="preserve">the </w:t>
      </w:r>
      <w:r>
        <w:rPr>
          <w:rFonts w:hint="default"/>
          <w:lang w:val="en-US"/>
        </w:rPr>
        <w:t>criteria used in this project those</w:t>
      </w:r>
      <w:r>
        <w:t xml:space="preserve"> are , Root Mean Squared Error(RMSE) , Mean</w:t>
      </w:r>
      <w:r>
        <w:rPr>
          <w:spacing w:val="1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Error(MAE),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hint="default"/>
          <w:spacing w:val="-5"/>
          <w:lang w:val="en-US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error(MAPE)</w:t>
      </w:r>
      <w:r>
        <w:rPr>
          <w:spacing w:val="-3"/>
        </w:rPr>
        <w:t xml:space="preserve"> </w:t>
      </w:r>
      <w:r>
        <w:t>.</w:t>
      </w:r>
    </w:p>
    <w:p>
      <w:pPr>
        <w:spacing w:after="0" w:line="360" w:lineRule="auto"/>
        <w:jc w:val="both"/>
        <w:sectPr>
          <w:pgSz w:w="11910" w:h="16840"/>
          <w:pgMar w:top="500" w:right="400" w:bottom="1120" w:left="480" w:header="0" w:footer="894" w:gutter="0"/>
          <w:cols w:space="720" w:num="1"/>
        </w:sect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65" w:after="0" w:line="240" w:lineRule="auto"/>
        <w:ind w:left="650" w:right="0" w:hanging="541"/>
        <w:jc w:val="left"/>
        <w:rPr>
          <w:i/>
          <w:sz w:val="36"/>
        </w:rPr>
      </w:pPr>
      <w:r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287020</wp:posOffset>
                </wp:positionH>
                <wp:positionV relativeFrom="page">
                  <wp:posOffset>325120</wp:posOffset>
                </wp:positionV>
                <wp:extent cx="6985635" cy="9966960"/>
                <wp:effectExtent l="0" t="0" r="5715" b="1524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635" cy="9966960"/>
                          <a:chOff x="452" y="512"/>
                          <a:chExt cx="11001" cy="15696"/>
                        </a:xfrm>
                      </wpg:grpSpPr>
                      <pic:pic xmlns:pic="http://schemas.openxmlformats.org/drawingml/2006/picture">
                        <pic:nvPicPr>
                          <pic:cNvPr id="23" name="Picture 1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98" y="4333"/>
                            <a:ext cx="6263" cy="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1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98" y="5950"/>
                            <a:ext cx="88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1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60" y="6337"/>
                            <a:ext cx="117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1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98" y="6693"/>
                            <a:ext cx="272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18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98" y="7079"/>
                            <a:ext cx="233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18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98" y="7420"/>
                            <a:ext cx="233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18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8" y="12083"/>
                            <a:ext cx="4995" cy="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18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98" y="13318"/>
                            <a:ext cx="693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18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60" y="13704"/>
                            <a:ext cx="27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18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98" y="14076"/>
                            <a:ext cx="233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18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98" y="14501"/>
                            <a:ext cx="192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18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11001" cy="1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25.6pt;height:784.8pt;width:550.05pt;mso-position-horizontal-relative:page;mso-position-vertical-relative:page;z-index:-251621376;mso-width-relative:page;mso-height-relative:page;" coordorigin="452,512" coordsize="11001,15696" o:gfxdata="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">
                <o:lock v:ext="edit" aspectratio="f"/>
                <v:shape id="Picture 177" o:spid="_x0000_s1026" o:spt="75" type="#_x0000_t75" style="position:absolute;left:598;top:4333;height:1540;width:6263;" filled="f" o:preferrelative="t" stroked="f" coordsize="21600,21600" o:gfxdata="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DuU/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o:title=""/>
                  <o:lock v:ext="edit" aspectratio="t"/>
                </v:shape>
                <v:shape id="Picture 178" o:spid="_x0000_s1026" o:spt="75" type="#_x0000_t75" style="position:absolute;left:598;top:5950;height:233;width:887;" filled="f" o:preferrelative="t" stroked="f" coordsize="21600,21600" o:gfxdata="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YLz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6" o:title=""/>
                  <o:lock v:ext="edit" aspectratio="t"/>
                </v:shape>
                <v:shape id="Picture 179" o:spid="_x0000_s1026" o:spt="75" type="#_x0000_t75" style="position:absolute;left:560;top:6337;height:233;width:117;" filled="f" o:preferrelative="t" stroked="f" coordsize="21600,21600" o:gfxdata="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aBIS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7" o:title=""/>
                  <o:lock v:ext="edit" aspectratio="t"/>
                </v:shape>
                <v:shape id="Picture 180" o:spid="_x0000_s1026" o:spt="75" type="#_x0000_t75" style="position:absolute;left:598;top:6693;height:233;width:272;" filled="f" o:preferrelative="t" stroked="f" coordsize="21600,21600" o:gfxdata="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73B0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8" o:title=""/>
                  <o:lock v:ext="edit" aspectratio="t"/>
                </v:shape>
                <v:shape id="Picture 181" o:spid="_x0000_s1026" o:spt="75" type="#_x0000_t75" style="position:absolute;left:598;top:7079;height:194;width:233;" filled="f" o:preferrelative="t" stroked="f" coordsize="21600,21600" o:gfxdata="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IXh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o:title=""/>
                  <o:lock v:ext="edit" aspectratio="t"/>
                </v:shape>
                <v:shape id="Picture 182" o:spid="_x0000_s1026" o:spt="75" type="#_x0000_t75" style="position:absolute;left:598;top:7420;height:269;width:233;" filled="f" o:preferrelative="t" stroked="f" coordsize="21600,21600" o:gfxdata="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Cm6fSb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30" o:title=""/>
                  <o:lock v:ext="edit" aspectratio="t"/>
                </v:shape>
                <v:shape id="Picture 183" o:spid="_x0000_s1026" o:spt="75" type="#_x0000_t75" style="position:absolute;left:598;top:12083;height:1154;width:4995;" filled="f" o:preferrelative="t" stroked="f" coordsize="21600,21600" o:gfxdata="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MH5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1" o:title=""/>
                  <o:lock v:ext="edit" aspectratio="t"/>
                </v:shape>
                <v:shape id="Picture 184" o:spid="_x0000_s1026" o:spt="75" type="#_x0000_t75" style="position:absolute;left:598;top:13318;height:233;width:693;" filled="f" o:preferrelative="t" stroked="f" coordsize="21600,21600" o:gfxdata="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bZ73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2" o:title=""/>
                  <o:lock v:ext="edit" aspectratio="t"/>
                </v:shape>
                <v:shape id="Picture 185" o:spid="_x0000_s1026" o:spt="75" type="#_x0000_t75" style="position:absolute;left:560;top:13704;height:233;width:271;" filled="f" o:preferrelative="t" stroked="f" coordsize="21600,21600" o:gfxdata="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l7O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3" o:title=""/>
                  <o:lock v:ext="edit" aspectratio="t"/>
                </v:shape>
                <v:shape id="Picture 186" o:spid="_x0000_s1026" o:spt="75" type="#_x0000_t75" style="position:absolute;left:598;top:14076;height:194;width:233;" filled="f" o:preferrelative="t" stroked="f" coordsize="21600,21600" o:gfxdata="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c7x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o:title=""/>
                  <o:lock v:ext="edit" aspectratio="t"/>
                </v:shape>
                <v:shape id="Picture 187" o:spid="_x0000_s1026" o:spt="75" type="#_x0000_t75" style="position:absolute;left:598;top:14501;height:154;width:192;" filled="f" o:preferrelative="t" stroked="f" coordsize="21600,21600" o:gfxdata="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Nze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t"/>
                </v:shape>
                <v:shape id="Picture 188" o:spid="_x0000_s1026" o:spt="75" type="#_x0000_t75" style="position:absolute;left:452;top:512;height:15696;width:11001;" filled="f" o:preferrelative="t" stroked="f" coordsize="21600,21600" o:gfxdata="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heUx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287020</wp:posOffset>
                </wp:positionH>
                <wp:positionV relativeFrom="page">
                  <wp:posOffset>325120</wp:posOffset>
                </wp:positionV>
                <wp:extent cx="6985635" cy="9966960"/>
                <wp:effectExtent l="0" t="0" r="5715" b="1524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635" cy="9966960"/>
                          <a:chOff x="452" y="512"/>
                          <a:chExt cx="11001" cy="15696"/>
                        </a:xfrm>
                      </wpg:grpSpPr>
                      <pic:pic xmlns:pic="http://schemas.openxmlformats.org/drawingml/2006/picture">
                        <pic:nvPicPr>
                          <pic:cNvPr id="49" name="Picture 19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395" y="569"/>
                            <a:ext cx="58" cy="1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19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58" cy="1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52" y="16150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25.6pt;height:784.8pt;width:550.05pt;mso-position-horizontal-relative:page;mso-position-vertical-relative:page;z-index:251693056;mso-width-relative:page;mso-height-relative:page;" coordorigin="452,512" coordsize="11001,15696" o:gfxdata="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">
                <o:lock v:ext="edit" aspectratio="f"/>
                <v:shape id="Picture 190" o:spid="_x0000_s1026" o:spt="75" type="#_x0000_t75" style="position:absolute;left:11395;top:569;height:15638;width:58;" filled="f" o:preferrelative="t" stroked="f" coordsize="21600,21600" o:gfxdata="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8rof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191" o:spid="_x0000_s1026" o:spt="75" type="#_x0000_t75" style="position:absolute;left:452;top:512;height:15696;width:58;" filled="f" o:preferrelative="t" stroked="f" coordsize="21600,21600" o:gfxdata="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VFI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192" o:spid="_x0000_s1026" o:spt="75" type="#_x0000_t75" style="position:absolute;left:452;top:16150;height:58;width:11001;" filled="f" o:preferrelative="t" stroked="f" coordsize="21600,21600" o:gfxdata="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TFW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o:title=""/>
                  <o:lock v:ext="edit" aspectratio="t"/>
                </v:shape>
                <v:shape id="Picture 193" o:spid="_x0000_s1026" o:spt="75" type="#_x0000_t75" style="position:absolute;left:452;top:512;height:58;width:11001;" filled="f" o:preferrelative="t" stroked="f" coordsize="21600,21600" o:gfxdata="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85UM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6" o:title=""/>
                  <o:lock v:ext="edit" aspectratio="t"/>
                </v:shape>
              </v:group>
            </w:pict>
          </mc:Fallback>
        </mc:AlternateContent>
      </w:r>
      <w:r>
        <w:rPr>
          <w:i/>
          <w:sz w:val="36"/>
          <w:u w:val="dotted"/>
        </w:rPr>
        <w:t>Root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Mean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Square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Error(RMSE) :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/>
      </w:pPr>
      <w:r>
        <w:t>Root</w:t>
      </w:r>
      <w:r>
        <w:rPr>
          <w:rFonts w:hint="default"/>
          <w:lang w:val="en-US"/>
        </w:rPr>
        <w:t>-</w:t>
      </w:r>
      <w:r>
        <w:t>Mean</w:t>
      </w:r>
      <w:r>
        <w:rPr>
          <w:rFonts w:hint="default"/>
          <w:lang w:val="en-US"/>
        </w:rPr>
        <w:t>-</w:t>
      </w:r>
      <w:r>
        <w:t>Square</w:t>
      </w:r>
      <w:r>
        <w:rPr>
          <w:rFonts w:hint="default"/>
          <w:lang w:val="en-US"/>
        </w:rPr>
        <w:t>-</w:t>
      </w:r>
      <w:r>
        <w:t>Error</w:t>
      </w:r>
      <w:r>
        <w:rPr>
          <w:spacing w:val="51"/>
        </w:rPr>
        <w:t xml:space="preserve"> </w:t>
      </w:r>
      <w:r>
        <w:t>calculates</w:t>
      </w:r>
      <w:r>
        <w:rPr>
          <w:spacing w:val="52"/>
        </w:rPr>
        <w:t xml:space="preserve"> </w:t>
      </w:r>
      <w:r>
        <w:t>mean</w:t>
      </w:r>
      <w:r>
        <w:rPr>
          <w:spacing w:val="54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difference</w:t>
      </w:r>
      <w:r>
        <w:rPr>
          <w:spacing w:val="49"/>
        </w:rPr>
        <w:t xml:space="preserve"> </w:t>
      </w:r>
      <w:r>
        <w:rPr>
          <w:rFonts w:hint="default"/>
          <w:lang w:val="en-US"/>
        </w:rPr>
        <w:t>of</w:t>
      </w:r>
      <w:r>
        <w:rPr>
          <w:spacing w:val="54"/>
        </w:rPr>
        <w:t xml:space="preserve"> </w:t>
      </w:r>
      <w:r>
        <w:t>the</w:t>
      </w:r>
      <w:r>
        <w:rPr>
          <w:rFonts w:hint="default"/>
          <w:lang w:val="en-US"/>
        </w:rPr>
        <w:t xml:space="preserve"> </w:t>
      </w:r>
      <w:r>
        <w:rPr>
          <w:spacing w:val="-87"/>
        </w:rPr>
        <w:t xml:space="preserve"> </w:t>
      </w:r>
      <w:r>
        <w:rPr>
          <w:rFonts w:hint="default"/>
          <w:spacing w:val="-2"/>
          <w:lang w:val="en-US"/>
        </w:rPr>
        <w:t xml:space="preserve">predicted </w:t>
      </w:r>
      <w:r>
        <w:rPr>
          <w:rFonts w:hint="default"/>
          <w:lang w:val="en-US"/>
        </w:rPr>
        <w:t>data-points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of </w:t>
      </w:r>
      <w:r>
        <w:t>the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original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data-points</w:t>
      </w:r>
      <w:r>
        <w:t xml:space="preserve"> .</w:t>
      </w:r>
    </w:p>
    <w:p>
      <w:pPr>
        <w:spacing w:before="200"/>
        <w:ind w:left="110" w:right="0" w:firstLine="0"/>
        <w:jc w:val="left"/>
        <w:rPr>
          <w:sz w:val="36"/>
        </w:rPr>
      </w:pPr>
      <w:r>
        <w:rPr>
          <w:b/>
          <w:sz w:val="36"/>
        </w:rPr>
        <w:t>Frm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.1</w:t>
      </w:r>
      <w:r>
        <w:rPr>
          <w:b/>
          <w:spacing w:val="-3"/>
          <w:sz w:val="36"/>
        </w:rPr>
        <w:t xml:space="preserve"> </w:t>
      </w:r>
      <w:r>
        <w:rPr>
          <w:sz w:val="36"/>
        </w:rPr>
        <w:t>Formula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88"/>
          <w:sz w:val="36"/>
        </w:rPr>
        <w:t xml:space="preserve"> </w:t>
      </w:r>
      <w:r>
        <w:rPr>
          <w:sz w:val="36"/>
        </w:rPr>
        <w:t>RMSE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spacing w:before="204"/>
        <w:ind w:left="103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root-mean-square deviation\error</w:t>
      </w:r>
    </w:p>
    <w:p>
      <w:pPr>
        <w:spacing w:before="65"/>
        <w:ind w:left="103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variable i</w:t>
      </w:r>
    </w:p>
    <w:p>
      <w:pPr>
        <w:spacing w:before="62"/>
        <w:ind w:left="103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number of non-missing data points</w:t>
      </w:r>
    </w:p>
    <w:p>
      <w:pPr>
        <w:spacing w:before="64"/>
        <w:ind w:left="103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actual values</w:t>
      </w:r>
    </w:p>
    <w:p>
      <w:pPr>
        <w:spacing w:before="65"/>
        <w:ind w:left="103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imputed values</w:t>
      </w:r>
    </w:p>
    <w:p>
      <w:pPr>
        <w:pStyle w:val="5"/>
        <w:rPr>
          <w:rFonts w:ascii="SimSun"/>
          <w:sz w:val="24"/>
        </w:rPr>
      </w:pPr>
    </w:p>
    <w:p>
      <w:pPr>
        <w:pStyle w:val="5"/>
        <w:rPr>
          <w:rFonts w:ascii="SimSun"/>
          <w:sz w:val="24"/>
        </w:rPr>
      </w:pPr>
    </w:p>
    <w:p>
      <w:pPr>
        <w:pStyle w:val="5"/>
        <w:rPr>
          <w:rFonts w:ascii="SimSun"/>
          <w:sz w:val="24"/>
        </w:rPr>
      </w:pPr>
    </w:p>
    <w:p>
      <w:pPr>
        <w:pStyle w:val="5"/>
        <w:spacing w:before="5"/>
        <w:rPr>
          <w:rFonts w:ascii="SimSun"/>
          <w:sz w:val="27"/>
        </w:r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0" w:after="0" w:line="240" w:lineRule="auto"/>
        <w:ind w:left="650" w:right="0" w:hanging="541"/>
        <w:jc w:val="left"/>
        <w:rPr>
          <w:i/>
          <w:sz w:val="36"/>
        </w:rPr>
      </w:pPr>
      <w:r>
        <w:rPr>
          <w:i/>
          <w:sz w:val="36"/>
          <w:u w:val="dotted"/>
        </w:rPr>
        <w:t>Mean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Absolute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Error(MAE) : -</w:t>
      </w:r>
    </w:p>
    <w:p>
      <w:pPr>
        <w:pStyle w:val="5"/>
        <w:rPr>
          <w:i/>
          <w:sz w:val="28"/>
        </w:rPr>
      </w:pPr>
    </w:p>
    <w:p>
      <w:pPr>
        <w:pStyle w:val="5"/>
        <w:spacing w:before="85" w:line="360" w:lineRule="auto"/>
        <w:ind w:left="110"/>
      </w:pPr>
      <w:r>
        <w:t>Mean</w:t>
      </w:r>
      <w:r>
        <w:rPr>
          <w:rFonts w:hint="default"/>
          <w:lang w:val="en-US"/>
        </w:rPr>
        <w:t>-</w:t>
      </w:r>
      <w:r>
        <w:t>Absolute</w:t>
      </w:r>
      <w:r>
        <w:rPr>
          <w:rFonts w:hint="default"/>
          <w:lang w:val="en-US"/>
        </w:rPr>
        <w:t>-</w:t>
      </w:r>
      <w:r>
        <w:t>Error</w:t>
      </w:r>
      <w:r>
        <w:rPr>
          <w:spacing w:val="21"/>
        </w:rPr>
        <w:t xml:space="preserve"> </w:t>
      </w:r>
      <w:r>
        <w:t>calculates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hint="default"/>
          <w:lang w:val="en-US"/>
        </w:rPr>
        <w:t>average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absolute</w:t>
      </w:r>
      <w:r>
        <w:rPr>
          <w:spacing w:val="20"/>
        </w:rPr>
        <w:t xml:space="preserve"> </w:t>
      </w:r>
      <w:r>
        <w:t>difference</w:t>
      </w:r>
      <w:r>
        <w:rPr>
          <w:rFonts w:hint="default"/>
          <w:lang w:val="en-US"/>
        </w:rPr>
        <w:t xml:space="preserve"> </w:t>
      </w:r>
      <w:r>
        <w:rPr>
          <w:spacing w:val="-87"/>
        </w:rPr>
        <w:t xml:space="preserve"> </w:t>
      </w:r>
      <w:r>
        <w:rPr>
          <w:rFonts w:hint="default"/>
          <w:lang w:val="en-US"/>
        </w:rPr>
        <w:t>of</w:t>
      </w:r>
      <w:r>
        <w:rPr>
          <w:spacing w:val="54"/>
        </w:rPr>
        <w:t xml:space="preserve"> </w:t>
      </w:r>
      <w:r>
        <w:t>the</w:t>
      </w:r>
      <w:r>
        <w:rPr>
          <w:rFonts w:hint="default"/>
          <w:lang w:val="en-US"/>
        </w:rPr>
        <w:t xml:space="preserve"> </w:t>
      </w:r>
      <w:r>
        <w:rPr>
          <w:spacing w:val="-87"/>
        </w:rPr>
        <w:t xml:space="preserve"> </w:t>
      </w:r>
      <w:r>
        <w:rPr>
          <w:rFonts w:hint="default"/>
          <w:spacing w:val="-2"/>
          <w:lang w:val="en-US"/>
        </w:rPr>
        <w:t xml:space="preserve">predicted </w:t>
      </w:r>
      <w:r>
        <w:rPr>
          <w:rFonts w:hint="default"/>
          <w:lang w:val="en-US"/>
        </w:rPr>
        <w:t>data-points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original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data-points</w:t>
      </w:r>
      <w:r>
        <w:t xml:space="preserve"> .</w:t>
      </w:r>
    </w:p>
    <w:p>
      <w:pPr>
        <w:spacing w:before="201"/>
        <w:ind w:left="110" w:right="0" w:firstLine="0"/>
        <w:jc w:val="left"/>
        <w:rPr>
          <w:sz w:val="36"/>
        </w:rPr>
      </w:pPr>
      <w:r>
        <w:rPr>
          <w:b/>
          <w:sz w:val="36"/>
        </w:rPr>
        <w:t>Frm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.2</w:t>
      </w:r>
      <w:r>
        <w:rPr>
          <w:b/>
          <w:spacing w:val="-2"/>
          <w:sz w:val="36"/>
        </w:rPr>
        <w:t xml:space="preserve"> </w:t>
      </w:r>
      <w:r>
        <w:rPr>
          <w:sz w:val="36"/>
        </w:rPr>
        <w:t>Formula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89"/>
          <w:sz w:val="36"/>
        </w:rPr>
        <w:t xml:space="preserve"> </w:t>
      </w:r>
      <w:r>
        <w:rPr>
          <w:sz w:val="36"/>
        </w:rPr>
        <w:t>MAE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1"/>
        </w:rPr>
      </w:pPr>
    </w:p>
    <w:p>
      <w:pPr>
        <w:spacing w:before="0"/>
        <w:ind w:left="85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mean absolute error</w:t>
      </w:r>
    </w:p>
    <w:p>
      <w:pPr>
        <w:spacing w:before="62"/>
        <w:ind w:left="85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imputed value</w:t>
      </w:r>
    </w:p>
    <w:p>
      <w:pPr>
        <w:spacing w:before="65"/>
        <w:ind w:left="85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true value</w:t>
      </w:r>
    </w:p>
    <w:p>
      <w:pPr>
        <w:spacing w:before="64"/>
        <w:ind w:left="85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total number of data points</w:t>
      </w:r>
    </w:p>
    <w:p>
      <w:pPr>
        <w:spacing w:after="0"/>
        <w:jc w:val="left"/>
        <w:rPr>
          <w:rFonts w:ascii="SimSun"/>
          <w:sz w:val="24"/>
        </w:rPr>
        <w:sectPr>
          <w:pgSz w:w="11910" w:h="16840"/>
          <w:pgMar w:top="1120" w:right="400" w:bottom="1120" w:left="480" w:header="0" w:footer="894" w:gutter="0"/>
          <w:cols w:space="720" w:num="1"/>
        </w:sect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71" w:after="0" w:line="240" w:lineRule="auto"/>
        <w:ind w:left="650" w:right="0" w:hanging="541"/>
        <w:jc w:val="left"/>
        <w:rPr>
          <w:i/>
          <w:sz w:val="36"/>
        </w:rPr>
      </w:pPr>
      <w:r>
        <mc:AlternateContent>
          <mc:Choice Requires="wpg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287020</wp:posOffset>
                </wp:positionH>
                <wp:positionV relativeFrom="page">
                  <wp:posOffset>325120</wp:posOffset>
                </wp:positionV>
                <wp:extent cx="6985635" cy="9966960"/>
                <wp:effectExtent l="0" t="0" r="5715" b="1524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635" cy="9966960"/>
                          <a:chOff x="452" y="512"/>
                          <a:chExt cx="11001" cy="15696"/>
                        </a:xfrm>
                      </wpg:grpSpPr>
                      <pic:pic xmlns:pic="http://schemas.openxmlformats.org/drawingml/2006/picture">
                        <pic:nvPicPr>
                          <pic:cNvPr id="36" name="Picture 19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98" y="3719"/>
                            <a:ext cx="4650" cy="1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98" y="5186"/>
                            <a:ext cx="308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98" y="5627"/>
                            <a:ext cx="192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98" y="5914"/>
                            <a:ext cx="30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98" y="6285"/>
                            <a:ext cx="26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90" y="9499"/>
                            <a:ext cx="10654" cy="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11001" cy="1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25.6pt;height:784.8pt;width:550.05pt;mso-position-horizontal-relative:page;mso-position-vertical-relative:page;z-index:-251620352;mso-width-relative:page;mso-height-relative:page;" coordorigin="452,512" coordsize="11001,15696" o:gfxdata="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">
                <o:lock v:ext="edit" aspectratio="f"/>
                <v:shape id="Picture 195" o:spid="_x0000_s1026" o:spt="75" type="#_x0000_t75" style="position:absolute;left:598;top:3719;height:1347;width:4650;" filled="f" o:preferrelative="t" stroked="f" coordsize="21600,21600" o:gfxdata="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6fY0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7" o:title=""/>
                  <o:lock v:ext="edit" aspectratio="t"/>
                </v:shape>
                <v:shape id="Picture 196" o:spid="_x0000_s1026" o:spt="75" type="#_x0000_t75" style="position:absolute;left:598;top:5186;height:233;width:308;" filled="f" o:preferrelative="t" stroked="f" coordsize="21600,21600" o:gfxdata="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nkOm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8" o:title=""/>
                  <o:lock v:ext="edit" aspectratio="t"/>
                </v:shape>
                <v:shape id="Picture 197" o:spid="_x0000_s1026" o:spt="75" type="#_x0000_t75" style="position:absolute;left:598;top:5627;height:154;width:192;" filled="f" o:preferrelative="t" stroked="f" coordsize="21600,21600" o:gfxdata="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vcT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9" o:title=""/>
                  <o:lock v:ext="edit" aspectratio="t"/>
                </v:shape>
                <v:shape id="Picture 198" o:spid="_x0000_s1026" o:spt="75" type="#_x0000_t75" style="position:absolute;left:598;top:5914;height:269;width:309;" filled="f" o:preferrelative="t" stroked="f" coordsize="21600,21600" o:gfxdata="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Fpf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0" o:title=""/>
                  <o:lock v:ext="edit" aspectratio="t"/>
                </v:shape>
                <v:shape id="Picture 199" o:spid="_x0000_s1026" o:spt="75" type="#_x0000_t75" style="position:absolute;left:598;top:6285;height:269;width:269;" filled="f" o:preferrelative="t" stroked="f" coordsize="21600,21600" o:gfxdata="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V3VM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1" o:title=""/>
                  <o:lock v:ext="edit" aspectratio="t"/>
                </v:shape>
                <v:shape id="Picture 200" o:spid="_x0000_s1026" o:spt="75" type="#_x0000_t75" style="position:absolute;left:590;top:9499;height:4800;width:10654;" filled="f" o:preferrelative="t" stroked="f" coordsize="21600,21600" o:gfxdata="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tm5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2" o:title=""/>
                  <o:lock v:ext="edit" aspectratio="t"/>
                </v:shape>
                <v:shape id="Picture 201" o:spid="_x0000_s1026" o:spt="75" type="#_x0000_t75" style="position:absolute;left:452;top:512;height:15696;width:11001;" filled="f" o:preferrelative="t" stroked="f" coordsize="21600,21600" o:gfxdata="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WM6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2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287020</wp:posOffset>
                </wp:positionH>
                <wp:positionV relativeFrom="page">
                  <wp:posOffset>325120</wp:posOffset>
                </wp:positionV>
                <wp:extent cx="6985635" cy="9966960"/>
                <wp:effectExtent l="0" t="0" r="5715" b="1524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5635" cy="9966960"/>
                          <a:chOff x="452" y="512"/>
                          <a:chExt cx="11001" cy="15696"/>
                        </a:xfrm>
                      </wpg:grpSpPr>
                      <pic:pic xmlns:pic="http://schemas.openxmlformats.org/drawingml/2006/picture">
                        <pic:nvPicPr>
                          <pic:cNvPr id="44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395" y="569"/>
                            <a:ext cx="58" cy="1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58" cy="15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52" y="16150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52" y="512"/>
                            <a:ext cx="1100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6pt;margin-top:25.6pt;height:784.8pt;width:550.05pt;mso-position-horizontal-relative:page;mso-position-vertical-relative:page;z-index:251694080;mso-width-relative:page;mso-height-relative:page;" coordorigin="452,512" coordsize="11001,15696" o:gfxdata="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">
                <o:lock v:ext="edit" aspectratio="f"/>
                <v:shape id="Picture 203" o:spid="_x0000_s1026" o:spt="75" type="#_x0000_t75" style="position:absolute;left:11395;top:569;height:15638;width:58;" filled="f" o:preferrelative="t" stroked="f" coordsize="21600,21600" o:gfxdata="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ctH4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204" o:spid="_x0000_s1026" o:spt="75" type="#_x0000_t75" style="position:absolute;left:452;top:512;height:15696;width:58;" filled="f" o:preferrelative="t" stroked="f" coordsize="21600,21600" o:gfxdata="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OyH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t"/>
                </v:shape>
                <v:shape id="Picture 205" o:spid="_x0000_s1026" o:spt="75" type="#_x0000_t75" style="position:absolute;left:452;top:16150;height:58;width:11001;" filled="f" o:preferrelative="t" stroked="f" coordsize="21600,21600" o:gfxdata="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VjG8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o:title=""/>
                  <o:lock v:ext="edit" aspectratio="t"/>
                </v:shape>
                <v:shape id="Picture 206" o:spid="_x0000_s1026" o:spt="75" type="#_x0000_t75" style="position:absolute;left:452;top:512;height:58;width:11001;" filled="f" o:preferrelative="t" stroked="f" coordsize="21600,21600" o:gfxdata="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/H7E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3" o:title=""/>
                  <o:lock v:ext="edit" aspectratio="t"/>
                </v:shape>
              </v:group>
            </w:pict>
          </mc:Fallback>
        </mc:AlternateContent>
      </w:r>
      <w:r>
        <w:rPr>
          <w:i/>
          <w:sz w:val="36"/>
          <w:u w:val="dotted"/>
        </w:rPr>
        <w:t>Mean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Absolute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Percentage</w:t>
      </w:r>
      <w:r>
        <w:rPr>
          <w:rFonts w:hint="default"/>
          <w:i/>
          <w:sz w:val="36"/>
          <w:u w:val="dotted"/>
          <w:lang w:val="en-US"/>
        </w:rPr>
        <w:t>-</w:t>
      </w:r>
      <w:r>
        <w:rPr>
          <w:i/>
          <w:sz w:val="36"/>
          <w:u w:val="dotted"/>
        </w:rPr>
        <w:t>Error(MAPE) :</w:t>
      </w:r>
      <w:r>
        <w:rPr>
          <w:i/>
          <w:spacing w:val="-3"/>
          <w:sz w:val="36"/>
          <w:u w:val="dotted"/>
        </w:rPr>
        <w:t xml:space="preserve"> </w:t>
      </w:r>
      <w:r>
        <w:rPr>
          <w:i/>
          <w:sz w:val="36"/>
          <w:u w:val="dotted"/>
        </w:rPr>
        <w:t>-</w:t>
      </w:r>
    </w:p>
    <w:p>
      <w:pPr>
        <w:pStyle w:val="5"/>
        <w:rPr>
          <w:i/>
          <w:sz w:val="28"/>
        </w:rPr>
      </w:pPr>
    </w:p>
    <w:p>
      <w:pPr>
        <w:pStyle w:val="5"/>
        <w:spacing w:before="84" w:line="360" w:lineRule="auto"/>
        <w:ind w:left="110"/>
      </w:pPr>
      <w:r>
        <w:t>Mean</w:t>
      </w:r>
      <w:r>
        <w:rPr>
          <w:rFonts w:hint="default"/>
          <w:lang w:val="en-US"/>
        </w:rPr>
        <w:t>-</w:t>
      </w:r>
      <w:r>
        <w:t>Absolute</w:t>
      </w:r>
      <w:r>
        <w:rPr>
          <w:rFonts w:hint="default"/>
          <w:lang w:val="en-US"/>
        </w:rPr>
        <w:t>-</w:t>
      </w:r>
      <w:r>
        <w:t>Percentage</w:t>
      </w:r>
      <w:r>
        <w:rPr>
          <w:rFonts w:hint="default"/>
          <w:lang w:val="en-US"/>
        </w:rPr>
        <w:t>-</w:t>
      </w:r>
      <w:r>
        <w:t>Error</w:t>
      </w:r>
      <w:r>
        <w:rPr>
          <w:spacing w:val="17"/>
        </w:rPr>
        <w:t xml:space="preserve"> </w:t>
      </w:r>
      <w:r>
        <w:t>calculates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total</w:t>
      </w:r>
      <w:r>
        <w:rPr>
          <w:spacing w:val="17"/>
        </w:rPr>
        <w:t xml:space="preserve"> </w:t>
      </w:r>
      <w:r>
        <w:t>percentage</w:t>
      </w:r>
      <w:r>
        <w:rPr>
          <w:spacing w:val="1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Mean</w:t>
      </w:r>
      <w:r>
        <w:rPr>
          <w:spacing w:val="-87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.</w:t>
      </w:r>
    </w:p>
    <w:p>
      <w:pPr>
        <w:spacing w:before="201"/>
        <w:ind w:left="110" w:right="0" w:firstLine="0"/>
        <w:jc w:val="left"/>
        <w:rPr>
          <w:sz w:val="36"/>
        </w:rPr>
      </w:pPr>
      <w:r>
        <w:rPr>
          <w:b/>
          <w:sz w:val="36"/>
        </w:rPr>
        <w:t>Frm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.3</w:t>
      </w:r>
      <w:r>
        <w:rPr>
          <w:b/>
          <w:spacing w:val="-2"/>
          <w:sz w:val="36"/>
        </w:rPr>
        <w:t xml:space="preserve"> </w:t>
      </w:r>
      <w:r>
        <w:rPr>
          <w:sz w:val="36"/>
        </w:rPr>
        <w:t>Formula</w:t>
      </w:r>
      <w:r>
        <w:rPr>
          <w:spacing w:val="-1"/>
          <w:sz w:val="36"/>
        </w:rPr>
        <w:t xml:space="preserve"> </w:t>
      </w:r>
      <w:r>
        <w:rPr>
          <w:sz w:val="36"/>
        </w:rPr>
        <w:t>of  MAPE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19"/>
        </w:rPr>
      </w:pPr>
    </w:p>
    <w:p>
      <w:pPr>
        <w:spacing w:before="67"/>
        <w:ind w:left="49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mean absolute percentage error</w:t>
      </w:r>
    </w:p>
    <w:p>
      <w:pPr>
        <w:spacing w:before="64"/>
        <w:ind w:left="49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number of times the summation iteration happens</w:t>
      </w:r>
    </w:p>
    <w:p>
      <w:pPr>
        <w:spacing w:before="62"/>
        <w:ind w:left="49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actual value</w:t>
      </w:r>
    </w:p>
    <w:p>
      <w:pPr>
        <w:spacing w:before="65"/>
        <w:ind w:left="499" w:right="0" w:firstLine="0"/>
        <w:jc w:val="left"/>
        <w:rPr>
          <w:rFonts w:ascii="SimSun"/>
          <w:sz w:val="24"/>
        </w:rPr>
      </w:pPr>
      <w:r>
        <w:rPr>
          <w:rFonts w:ascii="SimSun"/>
          <w:sz w:val="24"/>
        </w:rPr>
        <w:t>=</w:t>
      </w:r>
      <w:r>
        <w:rPr>
          <w:rFonts w:ascii="SimSun"/>
          <w:spacing w:val="-60"/>
          <w:sz w:val="24"/>
        </w:rPr>
        <w:t xml:space="preserve"> </w:t>
      </w:r>
      <w:r>
        <w:rPr>
          <w:rFonts w:ascii="SimSun"/>
          <w:sz w:val="24"/>
        </w:rPr>
        <w:t>imputed value</w:t>
      </w:r>
    </w:p>
    <w:p>
      <w:pPr>
        <w:pStyle w:val="5"/>
        <w:rPr>
          <w:rFonts w:ascii="SimSun"/>
          <w:sz w:val="24"/>
        </w:rPr>
      </w:pPr>
    </w:p>
    <w:p>
      <w:pPr>
        <w:pStyle w:val="5"/>
        <w:spacing w:before="6"/>
        <w:rPr>
          <w:rFonts w:ascii="SimSun"/>
          <w:sz w:val="27"/>
        </w:rPr>
      </w:pPr>
    </w:p>
    <w:p>
      <w:pPr>
        <w:pStyle w:val="2"/>
        <w:numPr>
          <w:ilvl w:val="0"/>
          <w:numId w:val="3"/>
        </w:numPr>
        <w:tabs>
          <w:tab w:val="left" w:pos="536"/>
        </w:tabs>
        <w:spacing w:before="0" w:after="0" w:line="240" w:lineRule="auto"/>
        <w:ind w:left="535" w:right="0" w:hanging="426"/>
        <w:jc w:val="left"/>
        <w:rPr>
          <w:u w:val="dotDash" w:color="auto"/>
        </w:rPr>
      </w:pPr>
      <w:r>
        <w:rPr>
          <w:u w:val="dotDash" w:color="auto"/>
        </w:rPr>
        <w:t>Results</w:t>
      </w:r>
      <w:r>
        <w:rPr>
          <w:spacing w:val="-1"/>
          <w:u w:val="dotDash" w:color="auto"/>
        </w:rPr>
        <w:t xml:space="preserve"> </w:t>
      </w:r>
      <w:r>
        <w:rPr>
          <w:u w:val="dotDash" w:color="auto"/>
        </w:rPr>
        <w:t>:</w:t>
      </w:r>
      <w:r>
        <w:rPr>
          <w:spacing w:val="-3"/>
          <w:u w:val="dotDash" w:color="auto"/>
        </w:rPr>
        <w:t xml:space="preserve"> </w:t>
      </w:r>
      <w:r>
        <w:rPr>
          <w:u w:val="dotDash" w:color="auto"/>
        </w:rPr>
        <w:t>-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1"/>
        </w:r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85" w:after="0" w:line="240" w:lineRule="auto"/>
        <w:ind w:left="650" w:right="0" w:hanging="541"/>
        <w:jc w:val="left"/>
        <w:rPr>
          <w:i/>
          <w:sz w:val="36"/>
          <w:u w:val="dotDotDash"/>
        </w:rPr>
      </w:pPr>
      <w:r>
        <w:rPr>
          <w:i/>
          <w:sz w:val="36"/>
          <w:u w:val="dotDotDash"/>
        </w:rPr>
        <w:t>Table</w:t>
      </w:r>
      <w:r>
        <w:rPr>
          <w:i/>
          <w:spacing w:val="-2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1</w:t>
      </w:r>
      <w:r>
        <w:rPr>
          <w:i/>
          <w:spacing w:val="-3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: -</w:t>
      </w:r>
      <w:r>
        <w:rPr>
          <w:i/>
          <w:spacing w:val="-2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Results</w:t>
      </w:r>
      <w:r>
        <w:rPr>
          <w:i/>
          <w:spacing w:val="-1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of</w:t>
      </w:r>
      <w:r>
        <w:rPr>
          <w:i/>
          <w:spacing w:val="89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the</w:t>
      </w:r>
      <w:r>
        <w:rPr>
          <w:i/>
          <w:spacing w:val="-4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imputation</w:t>
      </w:r>
      <w:r>
        <w:rPr>
          <w:i/>
          <w:spacing w:val="-3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techniques</w:t>
      </w:r>
      <w:r>
        <w:rPr>
          <w:i/>
          <w:spacing w:val="-1"/>
          <w:sz w:val="36"/>
          <w:u w:val="dotDotDash"/>
        </w:rPr>
        <w:t xml:space="preserve"> </w:t>
      </w:r>
      <w:r>
        <w:rPr>
          <w:i/>
          <w:sz w:val="36"/>
          <w:u w:val="dotDotDash"/>
        </w:rPr>
        <w:t>.</w:t>
      </w:r>
    </w:p>
    <w:p>
      <w:pPr>
        <w:spacing w:after="0" w:line="240" w:lineRule="auto"/>
        <w:jc w:val="left"/>
        <w:rPr>
          <w:sz w:val="36"/>
        </w:rPr>
        <w:sectPr>
          <w:pgSz w:w="11910" w:h="16840"/>
          <w:pgMar w:top="500" w:right="400" w:bottom="1120" w:left="480" w:header="0" w:footer="894" w:gutter="0"/>
          <w:cols w:space="720" w:num="1"/>
        </w:sectPr>
      </w:pPr>
    </w:p>
    <w:p>
      <w:pPr>
        <w:pStyle w:val="10"/>
        <w:numPr>
          <w:ilvl w:val="1"/>
          <w:numId w:val="3"/>
        </w:numPr>
        <w:tabs>
          <w:tab w:val="left" w:pos="740"/>
        </w:tabs>
        <w:spacing w:before="71" w:after="0" w:line="360" w:lineRule="auto"/>
        <w:ind w:left="110" w:right="305" w:firstLine="0"/>
        <w:jc w:val="left"/>
        <w:rPr>
          <w:b w:val="0"/>
          <w:bCs w:val="0"/>
          <w:i/>
          <w:sz w:val="36"/>
          <w:u w:val="dotDotDash"/>
        </w:rPr>
      </w:pPr>
      <w:r>
        <w:rPr>
          <w:b w:val="0"/>
          <w:bCs w:val="0"/>
          <w:u w:val="dotDotDash"/>
        </w:rPr>
        <w:pict>
          <v:group id="_x0000_s1163" o:spid="_x0000_s1163" o:spt="203" style="position:absolute;left:0pt;margin-left:22.6pt;margin-top:25.6pt;height:784.8pt;width:550.05pt;mso-position-horizontal-relative:page;mso-position-vertical-relative:page;z-index:-251632640;mso-width-relative:page;mso-height-relative:page;" coordorigin="452,512" coordsize="11001,15696">
            <o:lock v:ext="edit"/>
            <v:shape id="_x0000_s1164" o:spid="_x0000_s1164" o:spt="75" type="#_x0000_t75" style="position:absolute;left:662;top:2126;height:5745;width:10553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_x0000_s1165" o:spid="_x0000_s1165" o:spt="75" type="#_x0000_t75" style="position:absolute;left:650;top:9636;height:5787;width:10605;" filled="f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166" o:spid="_x0000_s1166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rPr>
          <w:b w:val="0"/>
          <w:bCs w:val="0"/>
          <w:u w:val="dotDotDash"/>
        </w:rPr>
        <w:pict>
          <v:group id="_x0000_s1167" o:spid="_x0000_s1167" o:spt="203" style="position:absolute;left:0pt;margin-left:22.6pt;margin-top:25.6pt;height:784.8pt;width:550.05pt;mso-position-horizontal-relative:page;mso-position-vertical-relative:page;z-index:251670528;mso-width-relative:page;mso-height-relative:page;" coordorigin="452,512" coordsize="11001,15696">
            <o:lock v:ext="edit"/>
            <v:shape id="_x0000_s1168" o:spid="_x0000_s1168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169" o:spid="_x0000_s1169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70" o:spid="_x0000_s1170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171" o:spid="_x0000_s1171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b w:val="0"/>
          <w:bCs w:val="0"/>
          <w:i/>
          <w:sz w:val="36"/>
          <w:u w:val="dotDotDash"/>
        </w:rPr>
        <w:t>Fig .</w:t>
      </w:r>
      <w:r>
        <w:rPr>
          <w:rFonts w:hint="default"/>
          <w:b w:val="0"/>
          <w:bCs w:val="0"/>
          <w:i/>
          <w:sz w:val="36"/>
          <w:u w:val="dotDotDash"/>
          <w:lang w:val="en-US"/>
        </w:rPr>
        <w:t>1</w:t>
      </w:r>
      <w:r>
        <w:rPr>
          <w:b w:val="0"/>
          <w:bCs w:val="0"/>
          <w:i/>
          <w:sz w:val="36"/>
          <w:u w:val="dotDotDash"/>
        </w:rPr>
        <w:t xml:space="preserve"> : - Graphical comparison of</w:t>
      </w:r>
      <w:r>
        <w:rPr>
          <w:b w:val="0"/>
          <w:bCs w:val="0"/>
          <w:i/>
          <w:spacing w:val="1"/>
          <w:sz w:val="36"/>
          <w:u w:val="dotDotDash"/>
        </w:rPr>
        <w:t xml:space="preserve"> </w:t>
      </w:r>
      <w:r>
        <w:rPr>
          <w:b w:val="0"/>
          <w:bCs w:val="0"/>
          <w:i/>
          <w:sz w:val="36"/>
          <w:u w:val="dotDotDash"/>
        </w:rPr>
        <w:t>Root Mean Square Error(RMSE)</w:t>
      </w:r>
      <w:r>
        <w:rPr>
          <w:b w:val="0"/>
          <w:bCs w:val="0"/>
          <w:i/>
          <w:spacing w:val="-87"/>
          <w:sz w:val="36"/>
          <w:u w:val="dotDotDash"/>
        </w:rPr>
        <w:t xml:space="preserve"> </w:t>
      </w:r>
      <w:r>
        <w:rPr>
          <w:b w:val="0"/>
          <w:bCs w:val="0"/>
          <w:i/>
          <w:sz w:val="36"/>
          <w:u w:val="dotDotDash"/>
        </w:rPr>
        <w:t>of</w:t>
      </w:r>
      <w:r>
        <w:rPr>
          <w:b w:val="0"/>
          <w:bCs w:val="0"/>
          <w:i/>
          <w:spacing w:val="-2"/>
          <w:sz w:val="36"/>
          <w:u w:val="dotDotDash"/>
        </w:rPr>
        <w:t xml:space="preserve"> </w:t>
      </w:r>
      <w:r>
        <w:rPr>
          <w:b w:val="0"/>
          <w:bCs w:val="0"/>
          <w:i/>
          <w:sz w:val="36"/>
          <w:u w:val="dotDotDash"/>
        </w:rPr>
        <w:t>the</w:t>
      </w:r>
      <w:r>
        <w:rPr>
          <w:b w:val="0"/>
          <w:bCs w:val="0"/>
          <w:i/>
          <w:spacing w:val="-3"/>
          <w:sz w:val="36"/>
          <w:u w:val="dotDotDash"/>
        </w:rPr>
        <w:t xml:space="preserve"> </w:t>
      </w:r>
      <w:r>
        <w:rPr>
          <w:b w:val="0"/>
          <w:bCs w:val="0"/>
          <w:i/>
          <w:sz w:val="36"/>
          <w:u w:val="dotDotDash"/>
        </w:rPr>
        <w:t>imputation</w:t>
      </w:r>
      <w:r>
        <w:rPr>
          <w:b w:val="0"/>
          <w:bCs w:val="0"/>
          <w:i/>
          <w:spacing w:val="-2"/>
          <w:sz w:val="36"/>
          <w:u w:val="dotDotDash"/>
        </w:rPr>
        <w:t xml:space="preserve"> </w:t>
      </w:r>
      <w:r>
        <w:rPr>
          <w:b w:val="0"/>
          <w:bCs w:val="0"/>
          <w:i/>
          <w:sz w:val="36"/>
          <w:u w:val="dotDotDash"/>
        </w:rPr>
        <w:t>techniques .</w:t>
      </w: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5"/>
        <w:rPr>
          <w:i/>
          <w:sz w:val="20"/>
        </w:rPr>
      </w:pPr>
    </w:p>
    <w:p>
      <w:pPr>
        <w:pStyle w:val="10"/>
        <w:numPr>
          <w:ilvl w:val="1"/>
          <w:numId w:val="3"/>
        </w:numPr>
        <w:tabs>
          <w:tab w:val="left" w:pos="651"/>
        </w:tabs>
        <w:spacing w:before="257" w:after="0" w:line="360" w:lineRule="auto"/>
        <w:ind w:left="110" w:right="474" w:firstLine="0"/>
        <w:jc w:val="left"/>
        <w:rPr>
          <w:b w:val="0"/>
          <w:bCs/>
          <w:i/>
          <w:sz w:val="36"/>
          <w:u w:val="dotDotDash"/>
        </w:rPr>
      </w:pPr>
      <w:r>
        <w:rPr>
          <w:b w:val="0"/>
          <w:bCs/>
          <w:i/>
          <w:sz w:val="36"/>
          <w:u w:val="dotDotDash"/>
        </w:rPr>
        <w:t>Fig .</w:t>
      </w:r>
      <w:r>
        <w:rPr>
          <w:rFonts w:hint="default"/>
          <w:b w:val="0"/>
          <w:bCs/>
          <w:i/>
          <w:sz w:val="36"/>
          <w:u w:val="dotDotDash"/>
          <w:lang w:val="en-US"/>
        </w:rPr>
        <w:t>2</w:t>
      </w:r>
      <w:r>
        <w:rPr>
          <w:b w:val="0"/>
          <w:bCs/>
          <w:i/>
          <w:sz w:val="36"/>
          <w:u w:val="dotDotDash"/>
        </w:rPr>
        <w:t xml:space="preserve"> :-Graphical comparison of Mean Absolute Error(MAE) of the</w:t>
      </w:r>
      <w:r>
        <w:rPr>
          <w:b w:val="0"/>
          <w:bCs/>
          <w:i/>
          <w:spacing w:val="-87"/>
          <w:sz w:val="36"/>
          <w:u w:val="dotDotDash"/>
        </w:rPr>
        <w:t xml:space="preserve"> </w:t>
      </w:r>
      <w:r>
        <w:rPr>
          <w:b w:val="0"/>
          <w:bCs/>
          <w:i/>
          <w:sz w:val="36"/>
          <w:u w:val="dotDotDash"/>
        </w:rPr>
        <w:t>imputation</w:t>
      </w:r>
      <w:r>
        <w:rPr>
          <w:b w:val="0"/>
          <w:bCs/>
          <w:i/>
          <w:spacing w:val="-3"/>
          <w:sz w:val="36"/>
          <w:u w:val="dotDotDash"/>
        </w:rPr>
        <w:t xml:space="preserve"> </w:t>
      </w:r>
      <w:r>
        <w:rPr>
          <w:b w:val="0"/>
          <w:bCs/>
          <w:i/>
          <w:sz w:val="36"/>
          <w:u w:val="dotDotDash"/>
        </w:rPr>
        <w:t>techniques.</w:t>
      </w:r>
    </w:p>
    <w:p>
      <w:pPr>
        <w:spacing w:after="0" w:line="360" w:lineRule="auto"/>
        <w:jc w:val="left"/>
        <w:rPr>
          <w:sz w:val="36"/>
        </w:rPr>
        <w:sectPr>
          <w:pgSz w:w="11910" w:h="16840"/>
          <w:pgMar w:top="500" w:right="400" w:bottom="1120" w:left="480" w:header="0" w:footer="894" w:gutter="0"/>
          <w:cols w:space="720" w:num="1"/>
        </w:sectPr>
      </w:pPr>
    </w:p>
    <w:p>
      <w:pPr>
        <w:pStyle w:val="10"/>
        <w:numPr>
          <w:ilvl w:val="1"/>
          <w:numId w:val="3"/>
        </w:numPr>
        <w:tabs>
          <w:tab w:val="left" w:pos="740"/>
        </w:tabs>
        <w:spacing w:before="71" w:after="0" w:line="360" w:lineRule="auto"/>
        <w:ind w:left="110" w:right="1386" w:firstLine="0"/>
        <w:jc w:val="left"/>
        <w:rPr>
          <w:b w:val="0"/>
          <w:bCs w:val="0"/>
          <w:sz w:val="36"/>
          <w:u w:val="dotDotDash"/>
        </w:rPr>
      </w:pPr>
      <w:r>
        <w:rPr>
          <w:b w:val="0"/>
          <w:bCs w:val="0"/>
          <w:u w:val="dotDotDash"/>
        </w:rPr>
        <w:pict>
          <v:group id="_x0000_s1172" o:spid="_x0000_s1172" o:spt="203" style="position:absolute;left:0pt;margin-left:22.6pt;margin-top:25.6pt;height:784.8pt;width:550.05pt;mso-position-horizontal-relative:page;mso-position-vertical-relative:page;z-index:-251631616;mso-width-relative:page;mso-height-relative:page;" coordorigin="452,512" coordsize="11001,15696">
            <o:lock v:ext="edit"/>
            <v:shape id="_x0000_s1173" o:spid="_x0000_s1173" o:spt="75" type="#_x0000_t75" style="position:absolute;left:662;top:2078;height:5729;width:10573;" filled="f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174" o:spid="_x0000_s1174" o:spt="75" type="#_x0000_t75" style="position:absolute;left:452;top:512;height:15696;width:11001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rPr>
          <w:b w:val="0"/>
          <w:bCs w:val="0"/>
          <w:u w:val="dotDotDash"/>
        </w:rPr>
        <w:pict>
          <v:group id="_x0000_s1175" o:spid="_x0000_s1175" o:spt="203" style="position:absolute;left:0pt;margin-left:22.6pt;margin-top:25.6pt;height:784.8pt;width:550.05pt;mso-position-horizontal-relative:page;mso-position-vertical-relative:page;z-index:251671552;mso-width-relative:page;mso-height-relative:page;" coordorigin="452,512" coordsize="11001,15696">
            <o:lock v:ext="edit"/>
            <v:shape id="_x0000_s1176" o:spid="_x0000_s1176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177" o:spid="_x0000_s1177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178" o:spid="_x0000_s1178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179" o:spid="_x0000_s1179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b w:val="0"/>
          <w:bCs w:val="0"/>
          <w:sz w:val="36"/>
          <w:u w:val="dotDotDash"/>
        </w:rPr>
        <w:t>Fig .</w:t>
      </w:r>
      <w:r>
        <w:rPr>
          <w:rFonts w:hint="default"/>
          <w:b w:val="0"/>
          <w:bCs w:val="0"/>
          <w:sz w:val="36"/>
          <w:u w:val="dotDotDash"/>
          <w:lang w:val="en-US"/>
        </w:rPr>
        <w:t>3</w:t>
      </w:r>
      <w:r>
        <w:rPr>
          <w:b w:val="0"/>
          <w:bCs w:val="0"/>
          <w:sz w:val="36"/>
          <w:u w:val="dotDotDash"/>
        </w:rPr>
        <w:t xml:space="preserve"> : - Graphical comparison of Mean Absolute Percentage</w:t>
      </w:r>
      <w:r>
        <w:rPr>
          <w:b w:val="0"/>
          <w:bCs w:val="0"/>
          <w:spacing w:val="-87"/>
          <w:sz w:val="36"/>
          <w:u w:val="dotDotDash"/>
        </w:rPr>
        <w:t xml:space="preserve"> </w:t>
      </w:r>
      <w:r>
        <w:rPr>
          <w:b w:val="0"/>
          <w:bCs w:val="0"/>
          <w:sz w:val="36"/>
          <w:u w:val="dotDotDash"/>
        </w:rPr>
        <w:t>Error(MAPE)</w:t>
      </w:r>
      <w:r>
        <w:rPr>
          <w:b w:val="0"/>
          <w:bCs w:val="0"/>
          <w:spacing w:val="-3"/>
          <w:sz w:val="36"/>
          <w:u w:val="dotDotDash"/>
        </w:rPr>
        <w:t xml:space="preserve"> </w:t>
      </w:r>
      <w:r>
        <w:rPr>
          <w:b w:val="0"/>
          <w:bCs w:val="0"/>
          <w:sz w:val="36"/>
          <w:u w:val="dotDotDash"/>
        </w:rPr>
        <w:t>of</w:t>
      </w:r>
      <w:r>
        <w:rPr>
          <w:b w:val="0"/>
          <w:bCs w:val="0"/>
          <w:spacing w:val="1"/>
          <w:sz w:val="36"/>
          <w:u w:val="dotDotDash"/>
        </w:rPr>
        <w:t xml:space="preserve"> </w:t>
      </w:r>
      <w:r>
        <w:rPr>
          <w:b w:val="0"/>
          <w:bCs w:val="0"/>
          <w:sz w:val="36"/>
          <w:u w:val="dotDotDash"/>
        </w:rPr>
        <w:t>the</w:t>
      </w:r>
      <w:r>
        <w:rPr>
          <w:b w:val="0"/>
          <w:bCs w:val="0"/>
          <w:spacing w:val="88"/>
          <w:sz w:val="36"/>
          <w:u w:val="dotDotDash"/>
        </w:rPr>
        <w:t xml:space="preserve"> </w:t>
      </w:r>
      <w:r>
        <w:rPr>
          <w:b w:val="0"/>
          <w:bCs w:val="0"/>
          <w:sz w:val="36"/>
          <w:u w:val="dotDotDash"/>
        </w:rPr>
        <w:t>imputation techniques</w:t>
      </w:r>
      <w:r>
        <w:rPr>
          <w:b w:val="0"/>
          <w:bCs w:val="0"/>
          <w:spacing w:val="-3"/>
          <w:sz w:val="36"/>
          <w:u w:val="dotDotDash"/>
        </w:rPr>
        <w:t xml:space="preserve"> </w:t>
      </w:r>
      <w:r>
        <w:rPr>
          <w:b w:val="0"/>
          <w:bCs w:val="0"/>
          <w:sz w:val="36"/>
          <w:u w:val="dotDotDash"/>
        </w:rPr>
        <w:t>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9"/>
        </w:rPr>
      </w:pPr>
    </w:p>
    <w:p>
      <w:pPr>
        <w:pStyle w:val="10"/>
        <w:numPr>
          <w:ilvl w:val="0"/>
          <w:numId w:val="4"/>
        </w:numPr>
        <w:tabs>
          <w:tab w:val="left" w:pos="531"/>
        </w:tabs>
        <w:spacing w:before="88" w:after="0" w:line="360" w:lineRule="auto"/>
        <w:ind w:left="530" w:right="188" w:hanging="420"/>
        <w:jc w:val="left"/>
        <w:rPr>
          <w:sz w:val="36"/>
        </w:rPr>
      </w:pPr>
      <w:r>
        <w:rPr>
          <w:sz w:val="36"/>
        </w:rPr>
        <w:t>Figure</w:t>
      </w:r>
      <w:r>
        <w:rPr>
          <w:spacing w:val="-2"/>
          <w:sz w:val="36"/>
        </w:rPr>
        <w:t xml:space="preserve"> </w:t>
      </w:r>
      <w:r>
        <w:rPr>
          <w:rFonts w:hint="default"/>
          <w:spacing w:val="-2"/>
          <w:sz w:val="36"/>
          <w:lang w:val="en-US"/>
        </w:rPr>
        <w:t>1</w:t>
      </w:r>
      <w:r>
        <w:rPr>
          <w:sz w:val="36"/>
        </w:rPr>
        <w:t xml:space="preserve"> shows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simple</w:t>
      </w:r>
      <w:r>
        <w:rPr>
          <w:spacing w:val="1"/>
          <w:sz w:val="36"/>
        </w:rPr>
        <w:t xml:space="preserve"> </w:t>
      </w:r>
      <w:r>
        <w:rPr>
          <w:sz w:val="36"/>
        </w:rPr>
        <w:t>imputer has</w:t>
      </w:r>
      <w:r>
        <w:rPr>
          <w:spacing w:val="-1"/>
          <w:sz w:val="36"/>
        </w:rPr>
        <w:t xml:space="preserve"> </w:t>
      </w:r>
      <w:r>
        <w:rPr>
          <w:sz w:val="36"/>
        </w:rPr>
        <w:t>highest</w:t>
      </w:r>
      <w:r>
        <w:rPr>
          <w:spacing w:val="-1"/>
          <w:sz w:val="36"/>
        </w:rPr>
        <w:t xml:space="preserve"> </w:t>
      </w:r>
      <w:r>
        <w:rPr>
          <w:sz w:val="36"/>
        </w:rPr>
        <w:t>RMSE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27097.25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87"/>
          <w:sz w:val="36"/>
        </w:rPr>
        <w:t xml:space="preserve"> </w:t>
      </w:r>
      <w:r>
        <w:rPr>
          <w:sz w:val="36"/>
        </w:rPr>
        <w:t>knn</w:t>
      </w:r>
      <w:r>
        <w:rPr>
          <w:spacing w:val="-3"/>
          <w:sz w:val="36"/>
        </w:rPr>
        <w:t xml:space="preserve"> </w:t>
      </w:r>
      <w:r>
        <w:rPr>
          <w:sz w:val="36"/>
        </w:rPr>
        <w:t>imputer</w:t>
      </w:r>
      <w:r>
        <w:rPr>
          <w:spacing w:val="-2"/>
          <w:sz w:val="36"/>
        </w:rPr>
        <w:t xml:space="preserve"> </w:t>
      </w:r>
      <w:r>
        <w:rPr>
          <w:sz w:val="36"/>
        </w:rPr>
        <w:t>lowest</w:t>
      </w:r>
      <w:r>
        <w:rPr>
          <w:spacing w:val="-1"/>
          <w:sz w:val="36"/>
        </w:rPr>
        <w:t xml:space="preserve"> </w:t>
      </w:r>
      <w:r>
        <w:rPr>
          <w:sz w:val="36"/>
        </w:rPr>
        <w:t>RMSE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1856.18</w:t>
      </w:r>
      <w:r>
        <w:rPr>
          <w:spacing w:val="-2"/>
          <w:sz w:val="36"/>
        </w:rPr>
        <w:t xml:space="preserve"> </w:t>
      </w:r>
      <w:r>
        <w:rPr>
          <w:sz w:val="36"/>
        </w:rPr>
        <w:t>.</w:t>
      </w:r>
    </w:p>
    <w:p>
      <w:pPr>
        <w:pStyle w:val="10"/>
        <w:numPr>
          <w:ilvl w:val="0"/>
          <w:numId w:val="4"/>
        </w:numPr>
        <w:tabs>
          <w:tab w:val="left" w:pos="531"/>
        </w:tabs>
        <w:spacing w:before="198" w:after="0" w:line="360" w:lineRule="auto"/>
        <w:ind w:left="530" w:right="384" w:hanging="420"/>
        <w:jc w:val="left"/>
        <w:rPr>
          <w:sz w:val="36"/>
        </w:rPr>
      </w:pPr>
      <w:r>
        <w:rPr>
          <w:sz w:val="36"/>
        </w:rPr>
        <w:t xml:space="preserve">Figure </w:t>
      </w:r>
      <w:r>
        <w:rPr>
          <w:rFonts w:hint="default"/>
          <w:sz w:val="36"/>
          <w:lang w:val="en-US"/>
        </w:rPr>
        <w:t>2</w:t>
      </w:r>
      <w:r>
        <w:rPr>
          <w:sz w:val="36"/>
        </w:rPr>
        <w:t xml:space="preserve"> shows the simple imputer has highest</w:t>
      </w:r>
      <w:r>
        <w:rPr>
          <w:spacing w:val="1"/>
          <w:sz w:val="36"/>
        </w:rPr>
        <w:t xml:space="preserve"> </w:t>
      </w:r>
      <w:r>
        <w:rPr>
          <w:sz w:val="36"/>
        </w:rPr>
        <w:t>MAE of 19160.65 and</w:t>
      </w:r>
      <w:r>
        <w:rPr>
          <w:spacing w:val="-87"/>
          <w:sz w:val="36"/>
        </w:rPr>
        <w:t xml:space="preserve"> </w:t>
      </w:r>
      <w:r>
        <w:rPr>
          <w:sz w:val="36"/>
        </w:rPr>
        <w:t>knn</w:t>
      </w:r>
      <w:r>
        <w:rPr>
          <w:spacing w:val="-3"/>
          <w:sz w:val="36"/>
        </w:rPr>
        <w:t xml:space="preserve"> </w:t>
      </w:r>
      <w:r>
        <w:rPr>
          <w:sz w:val="36"/>
        </w:rPr>
        <w:t>imputer</w:t>
      </w:r>
      <w:r>
        <w:rPr>
          <w:spacing w:val="-2"/>
          <w:sz w:val="36"/>
        </w:rPr>
        <w:t xml:space="preserve"> </w:t>
      </w:r>
      <w:r>
        <w:rPr>
          <w:sz w:val="36"/>
        </w:rPr>
        <w:t>got</w:t>
      </w:r>
      <w:r>
        <w:rPr>
          <w:spacing w:val="-1"/>
          <w:sz w:val="36"/>
        </w:rPr>
        <w:t xml:space="preserve"> </w:t>
      </w:r>
      <w:r>
        <w:rPr>
          <w:sz w:val="36"/>
        </w:rPr>
        <w:t>lowest</w:t>
      </w:r>
      <w:r>
        <w:rPr>
          <w:spacing w:val="-1"/>
          <w:sz w:val="36"/>
        </w:rPr>
        <w:t xml:space="preserve"> </w:t>
      </w:r>
      <w:r>
        <w:rPr>
          <w:sz w:val="36"/>
        </w:rPr>
        <w:t>MAE</w:t>
      </w:r>
      <w:r>
        <w:rPr>
          <w:spacing w:val="2"/>
          <w:sz w:val="36"/>
        </w:rPr>
        <w:t xml:space="preserve"> </w:t>
      </w:r>
      <w:r>
        <w:rPr>
          <w:sz w:val="36"/>
        </w:rPr>
        <w:t>of  1312.5</w:t>
      </w:r>
      <w:r>
        <w:rPr>
          <w:spacing w:val="-2"/>
          <w:sz w:val="36"/>
        </w:rPr>
        <w:t xml:space="preserve"> </w:t>
      </w:r>
      <w:r>
        <w:rPr>
          <w:sz w:val="36"/>
        </w:rPr>
        <w:t>.</w:t>
      </w:r>
    </w:p>
    <w:p>
      <w:pPr>
        <w:pStyle w:val="10"/>
        <w:numPr>
          <w:ilvl w:val="0"/>
          <w:numId w:val="4"/>
        </w:numPr>
        <w:tabs>
          <w:tab w:val="left" w:pos="620"/>
        </w:tabs>
        <w:spacing w:before="200" w:after="0" w:line="360" w:lineRule="auto"/>
        <w:ind w:left="530" w:right="1185" w:hanging="420"/>
        <w:jc w:val="left"/>
        <w:rPr>
          <w:sz w:val="36"/>
        </w:rPr>
      </w:pPr>
      <w:r>
        <w:tab/>
      </w:r>
      <w:r>
        <w:rPr>
          <w:sz w:val="36"/>
        </w:rPr>
        <w:t xml:space="preserve">Figure </w:t>
      </w:r>
      <w:r>
        <w:rPr>
          <w:rFonts w:hint="default"/>
          <w:sz w:val="36"/>
          <w:lang w:val="en-US"/>
        </w:rPr>
        <w:t>3</w:t>
      </w:r>
      <w:bookmarkStart w:id="5" w:name="_GoBack"/>
      <w:bookmarkEnd w:id="5"/>
      <w:r>
        <w:rPr>
          <w:sz w:val="36"/>
        </w:rPr>
        <w:t xml:space="preserve"> shows the simple imputer has highest MAPE</w:t>
      </w:r>
      <w:r>
        <w:rPr>
          <w:spacing w:val="1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0.2467(or</w:t>
      </w:r>
      <w:r>
        <w:rPr>
          <w:spacing w:val="-4"/>
          <w:sz w:val="36"/>
        </w:rPr>
        <w:t xml:space="preserve"> </w:t>
      </w:r>
      <w:r>
        <w:rPr>
          <w:sz w:val="36"/>
        </w:rPr>
        <w:t>24%)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knn</w:t>
      </w:r>
      <w:r>
        <w:rPr>
          <w:spacing w:val="1"/>
          <w:sz w:val="36"/>
        </w:rPr>
        <w:t xml:space="preserve"> </w:t>
      </w:r>
      <w:r>
        <w:rPr>
          <w:sz w:val="36"/>
        </w:rPr>
        <w:t>has</w:t>
      </w:r>
      <w:r>
        <w:rPr>
          <w:spacing w:val="-3"/>
          <w:sz w:val="36"/>
        </w:rPr>
        <w:t xml:space="preserve"> </w:t>
      </w:r>
      <w:r>
        <w:rPr>
          <w:sz w:val="36"/>
        </w:rPr>
        <w:t>lowest</w:t>
      </w:r>
      <w:r>
        <w:rPr>
          <w:spacing w:val="-1"/>
          <w:sz w:val="36"/>
        </w:rPr>
        <w:t xml:space="preserve"> </w:t>
      </w:r>
      <w:r>
        <w:rPr>
          <w:sz w:val="36"/>
        </w:rPr>
        <w:t>MAPE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0.0312(or</w:t>
      </w:r>
      <w:r>
        <w:rPr>
          <w:spacing w:val="-2"/>
          <w:sz w:val="36"/>
        </w:rPr>
        <w:t xml:space="preserve"> </w:t>
      </w:r>
      <w:r>
        <w:rPr>
          <w:sz w:val="36"/>
        </w:rPr>
        <w:t>3%)</w:t>
      </w:r>
      <w:r>
        <w:rPr>
          <w:spacing w:val="-2"/>
          <w:sz w:val="36"/>
        </w:rPr>
        <w:t xml:space="preserve"> </w:t>
      </w:r>
      <w:r>
        <w:rPr>
          <w:sz w:val="36"/>
        </w:rPr>
        <w:t>.</w:t>
      </w:r>
    </w:p>
    <w:p>
      <w:pPr>
        <w:pStyle w:val="2"/>
        <w:numPr>
          <w:ilvl w:val="0"/>
          <w:numId w:val="3"/>
        </w:numPr>
        <w:tabs>
          <w:tab w:val="left" w:pos="536"/>
        </w:tabs>
        <w:spacing w:before="201" w:after="0" w:line="240" w:lineRule="auto"/>
        <w:ind w:left="535" w:right="0" w:hanging="426"/>
        <w:jc w:val="left"/>
        <w:rPr>
          <w:u w:val="dotDotDash" w:color="auto"/>
        </w:rPr>
      </w:pPr>
      <w:r>
        <w:rPr>
          <w:u w:val="dotDotDash" w:color="auto"/>
        </w:rPr>
        <w:t>Conclusion</w:t>
      </w:r>
      <w:r>
        <w:rPr>
          <w:spacing w:val="-2"/>
          <w:u w:val="dotDotDash" w:color="auto"/>
        </w:rPr>
        <w:t xml:space="preserve"> </w:t>
      </w:r>
      <w:r>
        <w:rPr>
          <w:u w:val="dotDotDash" w:color="auto"/>
        </w:rPr>
        <w:t>: -</w:t>
      </w:r>
    </w:p>
    <w:p>
      <w:pPr>
        <w:pStyle w:val="5"/>
        <w:rPr>
          <w:b/>
          <w:sz w:val="28"/>
        </w:rPr>
      </w:pPr>
    </w:p>
    <w:p>
      <w:pPr>
        <w:pStyle w:val="5"/>
        <w:spacing w:before="85" w:line="360" w:lineRule="auto"/>
        <w:ind w:left="110" w:right="345"/>
        <w:jc w:val="both"/>
      </w:pPr>
      <w:r>
        <w:t>After comparing the results of all the implemented imputation techniques</w:t>
      </w:r>
      <w:r>
        <w:rPr>
          <w:spacing w:val="-87"/>
        </w:rPr>
        <w:t xml:space="preserve"> </w:t>
      </w:r>
      <w:r>
        <w:t>we can say for this data-set, knn imputer is the best and simple imputer is</w:t>
      </w:r>
      <w:r>
        <w:rPr>
          <w:spacing w:val="-8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worst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imputation</w:t>
      </w:r>
      <w:r>
        <w:rPr>
          <w:spacing w:val="-3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among 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techniques</w:t>
      </w:r>
    </w:p>
    <w:p>
      <w:pPr>
        <w:pStyle w:val="5"/>
        <w:spacing w:line="414" w:lineRule="exact"/>
        <w:ind w:left="110"/>
        <w:jc w:val="both"/>
      </w:pP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.</w:t>
      </w:r>
    </w:p>
    <w:p>
      <w:pPr>
        <w:spacing w:after="0" w:line="414" w:lineRule="exact"/>
        <w:jc w:val="both"/>
        <w:sectPr>
          <w:pgSz w:w="11910" w:h="16840"/>
          <w:pgMar w:top="500" w:right="400" w:bottom="1100" w:left="480" w:header="0" w:footer="894" w:gutter="0"/>
          <w:cols w:space="720" w:num="1"/>
        </w:sectPr>
      </w:pPr>
    </w:p>
    <w:p>
      <w:pPr>
        <w:pStyle w:val="2"/>
        <w:spacing w:before="65"/>
        <w:ind w:left="110" w:firstLine="0"/>
        <w:rPr>
          <w:u w:val="dotDotDash" w:color="auto"/>
        </w:rPr>
      </w:pPr>
      <w:r>
        <w:rPr>
          <w:u w:val="dotDotDash" w:color="auto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287020</wp:posOffset>
            </wp:positionH>
            <wp:positionV relativeFrom="page">
              <wp:posOffset>325120</wp:posOffset>
            </wp:positionV>
            <wp:extent cx="6985635" cy="9966960"/>
            <wp:effectExtent l="0" t="0" r="0" b="0"/>
            <wp:wrapNone/>
            <wp:docPr id="1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4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81" cy="996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dotDotDash" w:color="auto"/>
        </w:rPr>
        <w:pict>
          <v:group id="_x0000_s1180" o:spid="_x0000_s1180" o:spt="203" style="position:absolute;left:0pt;margin-left:22.6pt;margin-top:25.6pt;height:784.8pt;width:550.05pt;mso-position-horizontal-relative:page;mso-position-vertical-relative:page;z-index:251672576;mso-width-relative:page;mso-height-relative:page;" coordorigin="452,512" coordsize="11001,15696">
            <o:lock v:ext="edit"/>
            <v:shape id="_x0000_s1181" o:spid="_x0000_s1181" o:spt="75" type="#_x0000_t75" style="position:absolute;left:11395;top:569;height:15638;width:58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182" o:spid="_x0000_s1182" o:spt="75" type="#_x0000_t75" style="position:absolute;left:452;top:512;height:15696;width:5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183" o:spid="_x0000_s1183" o:spt="75" type="#_x0000_t75" style="position:absolute;left:452;top:16150;height:58;width:11001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184" o:spid="_x0000_s1184" o:spt="75" type="#_x0000_t75" style="position:absolute;left:452;top:512;height:58;width:11001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u w:val="dotDotDash" w:color="auto"/>
        </w:rPr>
        <w:t>References</w:t>
      </w:r>
      <w:r>
        <w:rPr>
          <w:spacing w:val="-4"/>
          <w:u w:val="dotDotDash" w:color="auto"/>
        </w:rPr>
        <w:t xml:space="preserve"> </w:t>
      </w:r>
      <w:r>
        <w:rPr>
          <w:u w:val="dotDotDash" w:color="auto"/>
        </w:rPr>
        <w:t>: -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1"/>
        <w:rPr>
          <w:b/>
          <w:sz w:val="21"/>
        </w:rPr>
      </w:pPr>
    </w:p>
    <w:p>
      <w:pPr>
        <w:pStyle w:val="10"/>
        <w:numPr>
          <w:ilvl w:val="0"/>
          <w:numId w:val="5"/>
        </w:numPr>
        <w:tabs>
          <w:tab w:val="left" w:pos="535"/>
          <w:tab w:val="left" w:pos="536"/>
        </w:tabs>
        <w:spacing w:before="89" w:after="0" w:line="240" w:lineRule="auto"/>
        <w:ind w:left="535" w:right="284" w:hanging="425"/>
        <w:jc w:val="left"/>
        <w:rPr>
          <w:sz w:val="26"/>
        </w:rPr>
      </w:pPr>
      <w:r>
        <w:rPr>
          <w:sz w:val="26"/>
        </w:rPr>
        <w:t>Tlamelo</w:t>
      </w:r>
      <w:r>
        <w:rPr>
          <w:spacing w:val="-1"/>
          <w:sz w:val="26"/>
        </w:rPr>
        <w:t xml:space="preserve"> </w:t>
      </w:r>
      <w:r>
        <w:rPr>
          <w:sz w:val="26"/>
        </w:rPr>
        <w:t>Emmanuel</w:t>
      </w:r>
      <w:r>
        <w:rPr>
          <w:spacing w:val="-8"/>
          <w:sz w:val="26"/>
        </w:rPr>
        <w:t xml:space="preserve"> </w:t>
      </w:r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Thabiso</w:t>
      </w:r>
      <w:r>
        <w:rPr>
          <w:spacing w:val="-1"/>
          <w:sz w:val="26"/>
        </w:rPr>
        <w:t xml:space="preserve"> </w:t>
      </w:r>
      <w:r>
        <w:rPr>
          <w:sz w:val="26"/>
        </w:rPr>
        <w:t>Maupong,</w:t>
      </w:r>
      <w:r>
        <w:rPr>
          <w:spacing w:val="-1"/>
          <w:sz w:val="26"/>
        </w:rPr>
        <w:t xml:space="preserve"> </w:t>
      </w:r>
      <w:r>
        <w:rPr>
          <w:sz w:val="26"/>
        </w:rPr>
        <w:t>Dimane</w:t>
      </w:r>
      <w:r>
        <w:rPr>
          <w:spacing w:val="-2"/>
          <w:sz w:val="26"/>
        </w:rPr>
        <w:t xml:space="preserve"> </w:t>
      </w:r>
      <w:r>
        <w:rPr>
          <w:sz w:val="26"/>
        </w:rPr>
        <w:t>Mpoeleng,</w:t>
      </w:r>
      <w:r>
        <w:rPr>
          <w:spacing w:val="-1"/>
          <w:sz w:val="26"/>
        </w:rPr>
        <w:t xml:space="preserve"> </w:t>
      </w:r>
      <w:r>
        <w:rPr>
          <w:sz w:val="26"/>
        </w:rPr>
        <w:t>Thabo</w:t>
      </w:r>
      <w:r>
        <w:rPr>
          <w:spacing w:val="-3"/>
          <w:sz w:val="26"/>
        </w:rPr>
        <w:t xml:space="preserve"> </w:t>
      </w:r>
      <w:r>
        <w:rPr>
          <w:sz w:val="26"/>
        </w:rPr>
        <w:t>Semong,</w:t>
      </w:r>
      <w:r>
        <w:rPr>
          <w:spacing w:val="-3"/>
          <w:sz w:val="26"/>
        </w:rPr>
        <w:t xml:space="preserve"> </w:t>
      </w:r>
      <w:r>
        <w:rPr>
          <w:sz w:val="26"/>
        </w:rPr>
        <w:t>Banyatsang</w:t>
      </w:r>
      <w:r>
        <w:rPr>
          <w:spacing w:val="-3"/>
          <w:sz w:val="26"/>
        </w:rPr>
        <w:t xml:space="preserve"> </w:t>
      </w:r>
      <w:r>
        <w:rPr>
          <w:sz w:val="26"/>
        </w:rPr>
        <w:t>Mphago</w:t>
      </w:r>
      <w:r>
        <w:rPr>
          <w:spacing w:val="-62"/>
          <w:sz w:val="26"/>
        </w:rPr>
        <w:t xml:space="preserve"> </w:t>
      </w:r>
      <w:r>
        <w:rPr>
          <w:sz w:val="26"/>
        </w:rPr>
        <w:t>and Oteng Tabona(2021) .-- “A survey on missing data in machine learning”,Department of</w:t>
      </w:r>
      <w:r>
        <w:rPr>
          <w:spacing w:val="1"/>
          <w:sz w:val="26"/>
        </w:rPr>
        <w:t xml:space="preserve"> </w:t>
      </w:r>
      <w:r>
        <w:rPr>
          <w:sz w:val="26"/>
        </w:rPr>
        <w:t>Computer Science and Information Systems, Botswana International University of Science and</w:t>
      </w:r>
      <w:r>
        <w:rPr>
          <w:spacing w:val="1"/>
          <w:sz w:val="26"/>
        </w:rPr>
        <w:t xml:space="preserve"> </w:t>
      </w:r>
      <w:r>
        <w:rPr>
          <w:sz w:val="26"/>
        </w:rPr>
        <w:t>Technology,</w:t>
      </w:r>
      <w:r>
        <w:rPr>
          <w:spacing w:val="1"/>
          <w:sz w:val="26"/>
        </w:rPr>
        <w:t xml:space="preserve"> </w:t>
      </w:r>
      <w:r>
        <w:rPr>
          <w:sz w:val="26"/>
        </w:rPr>
        <w:t>Palapye,</w:t>
      </w:r>
      <w:r>
        <w:rPr>
          <w:spacing w:val="-1"/>
          <w:sz w:val="26"/>
        </w:rPr>
        <w:t xml:space="preserve"> </w:t>
      </w:r>
      <w:r>
        <w:rPr>
          <w:sz w:val="26"/>
        </w:rPr>
        <w:t>Botswana</w:t>
      </w:r>
      <w:r>
        <w:rPr>
          <w:spacing w:val="4"/>
          <w:sz w:val="26"/>
        </w:rPr>
        <w:t xml:space="preserve"> </w:t>
      </w:r>
      <w:r>
        <w:rPr>
          <w:sz w:val="26"/>
        </w:rPr>
        <w:t>.</w:t>
      </w:r>
    </w:p>
    <w:p>
      <w:pPr>
        <w:pStyle w:val="10"/>
        <w:numPr>
          <w:ilvl w:val="0"/>
          <w:numId w:val="5"/>
        </w:numPr>
        <w:tabs>
          <w:tab w:val="left" w:pos="599"/>
          <w:tab w:val="left" w:pos="600"/>
        </w:tabs>
        <w:spacing w:before="200" w:after="0" w:line="240" w:lineRule="auto"/>
        <w:ind w:left="535" w:right="125" w:hanging="425"/>
        <w:jc w:val="left"/>
        <w:rPr>
          <w:sz w:val="26"/>
        </w:rPr>
      </w:pPr>
      <w:r>
        <w:tab/>
      </w:r>
      <w:r>
        <w:rPr>
          <w:sz w:val="26"/>
        </w:rPr>
        <w:t>Hatice UENAL, Benjamin MAYER ,Jean-Baptist DU PREL . -- “CHOOSING APPROPRIATE</w:t>
      </w:r>
      <w:r>
        <w:rPr>
          <w:spacing w:val="1"/>
          <w:sz w:val="26"/>
        </w:rPr>
        <w:t xml:space="preserve"> </w:t>
      </w:r>
      <w:r>
        <w:rPr>
          <w:sz w:val="26"/>
        </w:rPr>
        <w:t>METHODS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MISSING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MEDICAL</w:t>
      </w:r>
      <w:r>
        <w:rPr>
          <w:spacing w:val="1"/>
          <w:sz w:val="26"/>
        </w:rPr>
        <w:t xml:space="preserve"> </w:t>
      </w:r>
      <w:r>
        <w:rPr>
          <w:sz w:val="26"/>
        </w:rPr>
        <w:t>RESEARCH: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DECISION</w:t>
      </w:r>
      <w:r>
        <w:rPr>
          <w:spacing w:val="1"/>
          <w:sz w:val="26"/>
        </w:rPr>
        <w:t xml:space="preserve"> </w:t>
      </w:r>
      <w:r>
        <w:rPr>
          <w:sz w:val="26"/>
        </w:rPr>
        <w:t>ALGORITHM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METHODS</w:t>
      </w:r>
      <w:r>
        <w:rPr>
          <w:spacing w:val="-1"/>
          <w:sz w:val="26"/>
        </w:rPr>
        <w:t xml:space="preserve"> </w:t>
      </w:r>
      <w:r>
        <w:rPr>
          <w:sz w:val="26"/>
        </w:rPr>
        <w:t>FOR MISSING</w:t>
      </w:r>
      <w:r>
        <w:rPr>
          <w:spacing w:val="-3"/>
          <w:sz w:val="26"/>
        </w:rPr>
        <w:t xml:space="preserve"> </w:t>
      </w:r>
      <w:r>
        <w:rPr>
          <w:sz w:val="26"/>
        </w:rPr>
        <w:t>DATA”,</w:t>
      </w:r>
      <w:r>
        <w:rPr>
          <w:spacing w:val="-3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JOURNAL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APLIED</w:t>
      </w:r>
      <w:r>
        <w:rPr>
          <w:spacing w:val="-1"/>
          <w:sz w:val="26"/>
        </w:rPr>
        <w:t xml:space="preserve"> </w:t>
      </w:r>
      <w:r>
        <w:rPr>
          <w:sz w:val="26"/>
        </w:rPr>
        <w:t>QUANTATIVE METHODS</w:t>
      </w:r>
      <w:r>
        <w:rPr>
          <w:spacing w:val="-1"/>
          <w:sz w:val="26"/>
        </w:rPr>
        <w:t xml:space="preserve"> </w:t>
      </w:r>
      <w:r>
        <w:rPr>
          <w:sz w:val="26"/>
        </w:rPr>
        <w:t>.</w:t>
      </w:r>
    </w:p>
    <w:p>
      <w:pPr>
        <w:pStyle w:val="5"/>
        <w:rPr>
          <w:sz w:val="26"/>
        </w:rPr>
      </w:pPr>
    </w:p>
    <w:p>
      <w:pPr>
        <w:pStyle w:val="10"/>
        <w:numPr>
          <w:ilvl w:val="0"/>
          <w:numId w:val="5"/>
        </w:numPr>
        <w:tabs>
          <w:tab w:val="left" w:pos="535"/>
          <w:tab w:val="left" w:pos="536"/>
        </w:tabs>
        <w:spacing w:before="0" w:after="0" w:line="240" w:lineRule="auto"/>
        <w:ind w:left="535" w:right="807" w:hanging="425"/>
        <w:jc w:val="left"/>
        <w:rPr>
          <w:sz w:val="26"/>
        </w:rPr>
      </w:pPr>
      <w:r>
        <w:rPr>
          <w:sz w:val="26"/>
        </w:rPr>
        <w:t>Yingpeng Fu , Hongjian Liao and Longlong Lv (2021) . -- “A Comparative Study of Various</w:t>
      </w:r>
      <w:r>
        <w:rPr>
          <w:spacing w:val="-62"/>
          <w:sz w:val="26"/>
        </w:rPr>
        <w:t xml:space="preserve"> </w:t>
      </w:r>
      <w:r>
        <w:rPr>
          <w:sz w:val="26"/>
        </w:rPr>
        <w:t>Methods for Handling Missing Data in UNSODA”, School of Human Settlements and Civil</w:t>
      </w:r>
      <w:r>
        <w:rPr>
          <w:spacing w:val="1"/>
          <w:sz w:val="26"/>
        </w:rPr>
        <w:t xml:space="preserve"> </w:t>
      </w:r>
      <w:r>
        <w:rPr>
          <w:sz w:val="26"/>
        </w:rPr>
        <w:t>Engineering,</w:t>
      </w:r>
      <w:r>
        <w:rPr>
          <w:spacing w:val="-2"/>
          <w:sz w:val="26"/>
        </w:rPr>
        <w:t xml:space="preserve"> </w:t>
      </w:r>
      <w:r>
        <w:rPr>
          <w:sz w:val="26"/>
        </w:rPr>
        <w:t>Xi’an</w:t>
      </w:r>
      <w:r>
        <w:rPr>
          <w:spacing w:val="-1"/>
          <w:sz w:val="26"/>
        </w:rPr>
        <w:t xml:space="preserve"> </w:t>
      </w:r>
      <w:r>
        <w:rPr>
          <w:sz w:val="26"/>
        </w:rPr>
        <w:t>Jiaotong</w:t>
      </w:r>
      <w:r>
        <w:rPr>
          <w:spacing w:val="1"/>
          <w:sz w:val="26"/>
        </w:rPr>
        <w:t xml:space="preserve"> </w:t>
      </w:r>
      <w:r>
        <w:rPr>
          <w:sz w:val="26"/>
        </w:rPr>
        <w:t>University,</w:t>
      </w:r>
      <w:r>
        <w:rPr>
          <w:spacing w:val="4"/>
          <w:sz w:val="26"/>
        </w:rPr>
        <w:t xml:space="preserve"> </w:t>
      </w:r>
      <w:r>
        <w:rPr>
          <w:sz w:val="26"/>
        </w:rPr>
        <w:t>Xi’an</w:t>
      </w:r>
      <w:r>
        <w:rPr>
          <w:spacing w:val="2"/>
          <w:sz w:val="26"/>
        </w:rPr>
        <w:t xml:space="preserve"> </w:t>
      </w:r>
      <w:r>
        <w:rPr>
          <w:sz w:val="26"/>
        </w:rPr>
        <w:t>710049,</w:t>
      </w:r>
      <w:r>
        <w:rPr>
          <w:spacing w:val="1"/>
          <w:sz w:val="26"/>
        </w:rPr>
        <w:t xml:space="preserve"> </w:t>
      </w:r>
      <w:r>
        <w:rPr>
          <w:sz w:val="26"/>
        </w:rPr>
        <w:t>China</w:t>
      </w:r>
      <w:r>
        <w:rPr>
          <w:spacing w:val="2"/>
          <w:sz w:val="26"/>
        </w:rPr>
        <w:t xml:space="preserve"> </w:t>
      </w:r>
      <w:r>
        <w:rPr>
          <w:sz w:val="26"/>
        </w:rPr>
        <w:t>.</w:t>
      </w:r>
    </w:p>
    <w:p>
      <w:pPr>
        <w:pStyle w:val="5"/>
        <w:spacing w:before="10"/>
        <w:rPr>
          <w:sz w:val="25"/>
        </w:rPr>
      </w:pPr>
    </w:p>
    <w:p>
      <w:pPr>
        <w:pStyle w:val="10"/>
        <w:numPr>
          <w:ilvl w:val="0"/>
          <w:numId w:val="5"/>
        </w:numPr>
        <w:tabs>
          <w:tab w:val="left" w:pos="535"/>
          <w:tab w:val="left" w:pos="536"/>
        </w:tabs>
        <w:spacing w:before="1" w:after="0" w:line="240" w:lineRule="auto"/>
        <w:ind w:left="535" w:right="300" w:hanging="425"/>
        <w:jc w:val="left"/>
        <w:rPr>
          <w:sz w:val="26"/>
        </w:rPr>
      </w:pPr>
      <w:r>
        <w:rPr>
          <w:sz w:val="26"/>
        </w:rPr>
        <w:t>Youngdoo Son and Wonjoon Kim (2020) . -- “Missing Value Imputation in Stature Estimation by</w:t>
      </w:r>
      <w:r>
        <w:rPr>
          <w:spacing w:val="-62"/>
          <w:sz w:val="26"/>
        </w:rPr>
        <w:t xml:space="preserve"> </w:t>
      </w:r>
      <w:r>
        <w:rPr>
          <w:sz w:val="26"/>
        </w:rPr>
        <w:t>Learning Algorithms Using Anthropometric Data: A Comparative Study ”, Department of</w:t>
      </w:r>
      <w:r>
        <w:rPr>
          <w:spacing w:val="1"/>
          <w:sz w:val="26"/>
        </w:rPr>
        <w:t xml:space="preserve"> </w:t>
      </w:r>
      <w:r>
        <w:rPr>
          <w:sz w:val="26"/>
        </w:rPr>
        <w:t>Industrial and Systems Engineering, Dongguk University—Seoul, Seoul 04620, Korea;</w:t>
      </w:r>
      <w:r>
        <w:rPr>
          <w:spacing w:val="1"/>
          <w:sz w:val="26"/>
        </w:rPr>
        <w:t xml:space="preserve"> </w:t>
      </w:r>
      <w:r>
        <w:rPr>
          <w:sz w:val="26"/>
        </w:rPr>
        <w:t>Department of Industrial &amp; Management Engineering, Sungkyul University, Anyang 14907,</w:t>
      </w:r>
      <w:r>
        <w:rPr>
          <w:spacing w:val="1"/>
          <w:sz w:val="26"/>
        </w:rPr>
        <w:t xml:space="preserve"> </w:t>
      </w:r>
      <w:r>
        <w:rPr>
          <w:sz w:val="26"/>
        </w:rPr>
        <w:t>Korea</w:t>
      </w:r>
      <w:r>
        <w:rPr>
          <w:spacing w:val="1"/>
          <w:sz w:val="26"/>
        </w:rPr>
        <w:t xml:space="preserve"> </w:t>
      </w:r>
      <w:r>
        <w:rPr>
          <w:sz w:val="26"/>
        </w:rPr>
        <w:t>.</w:t>
      </w:r>
    </w:p>
    <w:p>
      <w:pPr>
        <w:pStyle w:val="5"/>
        <w:spacing w:before="6"/>
        <w:rPr>
          <w:sz w:val="24"/>
        </w:rPr>
      </w:pPr>
    </w:p>
    <w:p>
      <w:pPr>
        <w:pStyle w:val="10"/>
        <w:numPr>
          <w:ilvl w:val="0"/>
          <w:numId w:val="5"/>
        </w:numPr>
        <w:tabs>
          <w:tab w:val="left" w:pos="535"/>
          <w:tab w:val="left" w:pos="536"/>
        </w:tabs>
        <w:spacing w:before="1" w:after="0" w:line="240" w:lineRule="auto"/>
        <w:ind w:left="535" w:right="207" w:hanging="425"/>
        <w:jc w:val="left"/>
        <w:rPr>
          <w:sz w:val="26"/>
        </w:rPr>
      </w:pPr>
      <w:r>
        <w:rPr>
          <w:sz w:val="26"/>
        </w:rPr>
        <w:t>CONCEPCIÓN CRESPO-TURRADO</w:t>
      </w:r>
      <w:r>
        <w:rPr>
          <w:rFonts w:ascii="MS UI Gothic" w:hAnsi="MS UI Gothic"/>
          <w:sz w:val="26"/>
        </w:rPr>
        <w:t>∗</w:t>
      </w:r>
      <w:r>
        <w:rPr>
          <w:rFonts w:ascii="MS UI Gothic" w:hAnsi="MS UI Gothic"/>
          <w:spacing w:val="1"/>
          <w:sz w:val="26"/>
        </w:rPr>
        <w:t xml:space="preserve"> </w:t>
      </w:r>
      <w:r>
        <w:rPr>
          <w:sz w:val="26"/>
        </w:rPr>
        <w:t>, University of Oviedo, Maintenance Department, San</w:t>
      </w:r>
      <w:r>
        <w:rPr>
          <w:spacing w:val="1"/>
          <w:sz w:val="26"/>
        </w:rPr>
        <w:t xml:space="preserve"> </w:t>
      </w:r>
      <w:r>
        <w:rPr>
          <w:sz w:val="26"/>
        </w:rPr>
        <w:t>Francisco 3, Oviedo 33007, Spain. - JOSÉ LUIS CASTELEIRO-ROCA, University of A Coruña,</w:t>
      </w:r>
      <w:r>
        <w:rPr>
          <w:spacing w:val="1"/>
          <w:sz w:val="26"/>
        </w:rPr>
        <w:t xml:space="preserve"> </w:t>
      </w:r>
      <w:r>
        <w:rPr>
          <w:sz w:val="26"/>
        </w:rPr>
        <w:t>Departamento de Ingeniería Industrial, A Coruña 15405, Spain . - FERNANDO SÁNCHEZ-</w:t>
      </w:r>
      <w:r>
        <w:rPr>
          <w:spacing w:val="1"/>
          <w:sz w:val="26"/>
        </w:rPr>
        <w:t xml:space="preserve"> </w:t>
      </w:r>
      <w:r>
        <w:rPr>
          <w:sz w:val="26"/>
        </w:rPr>
        <w:t>LASHERAS, University of Oviedo, Department of Mathematics, Facultad de Ciencias, Oviedo</w:t>
      </w:r>
      <w:r>
        <w:rPr>
          <w:spacing w:val="1"/>
          <w:sz w:val="26"/>
        </w:rPr>
        <w:t xml:space="preserve"> </w:t>
      </w:r>
      <w:r>
        <w:rPr>
          <w:sz w:val="26"/>
        </w:rPr>
        <w:t>33007, Spain. - JOSÉ ANTONIO LÓPEZ-VÁZQUEZ, University of A Coruña, Departamento de</w:t>
      </w:r>
      <w:r>
        <w:rPr>
          <w:spacing w:val="1"/>
          <w:sz w:val="26"/>
        </w:rPr>
        <w:t xml:space="preserve"> </w:t>
      </w:r>
      <w:r>
        <w:rPr>
          <w:sz w:val="26"/>
        </w:rPr>
        <w:t>Ingeniería Industrial, A Coruña 15405, Spain. - FRANCISCO JAVIER DE COS JUEZ, University</w:t>
      </w:r>
      <w:r>
        <w:rPr>
          <w:spacing w:val="-6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Oviedo,</w:t>
      </w:r>
      <w:r>
        <w:rPr>
          <w:spacing w:val="1"/>
          <w:sz w:val="26"/>
        </w:rPr>
        <w:t xml:space="preserve"> </w:t>
      </w:r>
      <w:r>
        <w:rPr>
          <w:sz w:val="26"/>
        </w:rPr>
        <w:t>Department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Mathematics,</w:t>
      </w:r>
      <w:r>
        <w:rPr>
          <w:spacing w:val="-2"/>
          <w:sz w:val="26"/>
        </w:rPr>
        <w:t xml:space="preserve"> </w:t>
      </w:r>
      <w:r>
        <w:rPr>
          <w:sz w:val="26"/>
        </w:rPr>
        <w:t>Facultad</w:t>
      </w:r>
      <w:r>
        <w:rPr>
          <w:spacing w:val="3"/>
          <w:sz w:val="26"/>
        </w:rPr>
        <w:t xml:space="preserve"> </w:t>
      </w:r>
      <w:r>
        <w:rPr>
          <w:sz w:val="26"/>
        </w:rPr>
        <w:t>de</w:t>
      </w:r>
      <w:r>
        <w:rPr>
          <w:spacing w:val="-1"/>
          <w:sz w:val="26"/>
        </w:rPr>
        <w:t xml:space="preserve"> </w:t>
      </w:r>
      <w:r>
        <w:rPr>
          <w:sz w:val="26"/>
        </w:rPr>
        <w:t>Ciencias,</w:t>
      </w:r>
      <w:r>
        <w:rPr>
          <w:spacing w:val="-1"/>
          <w:sz w:val="26"/>
        </w:rPr>
        <w:t xml:space="preserve"> </w:t>
      </w:r>
      <w:r>
        <w:rPr>
          <w:sz w:val="26"/>
        </w:rPr>
        <w:t>Oviedo</w:t>
      </w:r>
      <w:r>
        <w:rPr>
          <w:spacing w:val="1"/>
          <w:sz w:val="26"/>
        </w:rPr>
        <w:t xml:space="preserve"> </w:t>
      </w:r>
      <w:r>
        <w:rPr>
          <w:sz w:val="26"/>
        </w:rPr>
        <w:t>33007,</w:t>
      </w:r>
      <w:r>
        <w:rPr>
          <w:spacing w:val="1"/>
          <w:sz w:val="26"/>
        </w:rPr>
        <w:t xml:space="preserve"> </w:t>
      </w:r>
      <w:r>
        <w:rPr>
          <w:sz w:val="26"/>
        </w:rPr>
        <w:t>Spain.</w:t>
      </w:r>
      <w:r>
        <w:rPr>
          <w:spacing w:val="1"/>
          <w:sz w:val="26"/>
        </w:rPr>
        <w:t xml:space="preserve"> </w:t>
      </w:r>
      <w:r>
        <w:rPr>
          <w:sz w:val="26"/>
        </w:rPr>
        <w:t>-</w:t>
      </w:r>
      <w:r>
        <w:rPr>
          <w:spacing w:val="1"/>
          <w:sz w:val="26"/>
        </w:rPr>
        <w:t xml:space="preserve"> </w:t>
      </w:r>
      <w:r>
        <w:rPr>
          <w:sz w:val="26"/>
        </w:rPr>
        <w:t>FRANCISCO JAVIER PÉREZ CASTELO, University of A Coruña, Departamento de Ingeniería</w:t>
      </w:r>
      <w:r>
        <w:rPr>
          <w:spacing w:val="1"/>
          <w:sz w:val="26"/>
        </w:rPr>
        <w:t xml:space="preserve"> </w:t>
      </w:r>
      <w:r>
        <w:rPr>
          <w:sz w:val="26"/>
        </w:rPr>
        <w:t>Industrial, A Coruña 15405, Spain. - JOSÉ LUIS CALVO-ROLLE, University of A Coruña,</w:t>
      </w:r>
      <w:r>
        <w:rPr>
          <w:spacing w:val="1"/>
          <w:sz w:val="26"/>
        </w:rPr>
        <w:t xml:space="preserve"> </w:t>
      </w:r>
      <w:r>
        <w:rPr>
          <w:sz w:val="26"/>
        </w:rPr>
        <w:t>Departamento de Ingeniería Industrial, A Coruña 15405, Spain. - EMILIO CORCHADO,</w:t>
      </w:r>
      <w:r>
        <w:rPr>
          <w:spacing w:val="1"/>
          <w:sz w:val="26"/>
        </w:rPr>
        <w:t xml:space="preserve"> </w:t>
      </w:r>
      <w:r>
        <w:rPr>
          <w:sz w:val="26"/>
        </w:rPr>
        <w:t>University of Salamanca, Departamento de Informática y Automática, Plaza de la Merced s/n,</w:t>
      </w:r>
      <w:r>
        <w:rPr>
          <w:spacing w:val="1"/>
          <w:sz w:val="26"/>
        </w:rPr>
        <w:t xml:space="preserve"> </w:t>
      </w:r>
      <w:r>
        <w:rPr>
          <w:sz w:val="26"/>
        </w:rPr>
        <w:t>37.008, Salamanca, Salamanca, Spain(2020). -- “Comparative Study of Imputation Algorithms</w:t>
      </w:r>
      <w:r>
        <w:rPr>
          <w:spacing w:val="1"/>
          <w:sz w:val="26"/>
        </w:rPr>
        <w:t xml:space="preserve"> </w:t>
      </w:r>
      <w:r>
        <w:rPr>
          <w:sz w:val="26"/>
        </w:rPr>
        <w:t>Applied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Prediction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Student</w:t>
      </w:r>
      <w:r>
        <w:rPr>
          <w:spacing w:val="2"/>
          <w:sz w:val="26"/>
        </w:rPr>
        <w:t xml:space="preserve"> </w:t>
      </w:r>
      <w:r>
        <w:rPr>
          <w:sz w:val="26"/>
        </w:rPr>
        <w:t>Performance” .</w:t>
      </w:r>
    </w:p>
    <w:p>
      <w:pPr>
        <w:pStyle w:val="5"/>
        <w:spacing w:before="6"/>
        <w:rPr>
          <w:sz w:val="24"/>
        </w:rPr>
      </w:pPr>
    </w:p>
    <w:p>
      <w:pPr>
        <w:pStyle w:val="10"/>
        <w:numPr>
          <w:ilvl w:val="0"/>
          <w:numId w:val="5"/>
        </w:numPr>
        <w:tabs>
          <w:tab w:val="left" w:pos="535"/>
          <w:tab w:val="left" w:pos="536"/>
        </w:tabs>
        <w:spacing w:before="0" w:after="0" w:line="240" w:lineRule="auto"/>
        <w:ind w:left="535" w:right="488" w:hanging="425"/>
        <w:jc w:val="left"/>
        <w:rPr>
          <w:sz w:val="26"/>
        </w:rPr>
      </w:pPr>
      <w:r>
        <w:rPr>
          <w:sz w:val="26"/>
        </w:rPr>
        <w:t>(Howell, D.C. (2008) The analysis of missing data. In Outhwaite, W. &amp; Turner, S. Handbook of</w:t>
      </w:r>
      <w:r>
        <w:rPr>
          <w:spacing w:val="-62"/>
          <w:sz w:val="26"/>
        </w:rPr>
        <w:t xml:space="preserve"> </w:t>
      </w:r>
      <w:r>
        <w:rPr>
          <w:sz w:val="26"/>
        </w:rPr>
        <w:t>Social</w:t>
      </w:r>
      <w:r>
        <w:rPr>
          <w:spacing w:val="-2"/>
          <w:sz w:val="26"/>
        </w:rPr>
        <w:t xml:space="preserve"> </w:t>
      </w:r>
      <w:r>
        <w:rPr>
          <w:sz w:val="26"/>
        </w:rPr>
        <w:t>Science</w:t>
      </w:r>
      <w:r>
        <w:rPr>
          <w:spacing w:val="3"/>
          <w:sz w:val="26"/>
        </w:rPr>
        <w:t xml:space="preserve"> </w:t>
      </w:r>
      <w:r>
        <w:rPr>
          <w:sz w:val="26"/>
        </w:rPr>
        <w:t>Methodology.</w:t>
      </w:r>
      <w:r>
        <w:rPr>
          <w:spacing w:val="1"/>
          <w:sz w:val="26"/>
        </w:rPr>
        <w:t xml:space="preserve"> </w:t>
      </w:r>
      <w:r>
        <w:rPr>
          <w:sz w:val="26"/>
        </w:rPr>
        <w:t>London:</w:t>
      </w:r>
      <w:r>
        <w:rPr>
          <w:spacing w:val="1"/>
          <w:sz w:val="26"/>
        </w:rPr>
        <w:t xml:space="preserve"> </w:t>
      </w:r>
      <w:r>
        <w:rPr>
          <w:sz w:val="26"/>
        </w:rPr>
        <w:t>Sage.).</w:t>
      </w:r>
      <w:r>
        <w:rPr>
          <w:spacing w:val="1"/>
          <w:sz w:val="26"/>
        </w:rPr>
        <w:t xml:space="preserve"> </w:t>
      </w:r>
      <w:r>
        <w:rPr>
          <w:sz w:val="26"/>
        </w:rPr>
        <w:t>--</w:t>
      </w:r>
      <w:r>
        <w:rPr>
          <w:spacing w:val="-2"/>
          <w:sz w:val="26"/>
        </w:rPr>
        <w:t xml:space="preserve"> </w:t>
      </w:r>
      <w:r>
        <w:rPr>
          <w:sz w:val="26"/>
        </w:rPr>
        <w:t>“The</w:t>
      </w:r>
      <w:r>
        <w:rPr>
          <w:spacing w:val="-1"/>
          <w:sz w:val="26"/>
        </w:rPr>
        <w:t xml:space="preserve"> </w:t>
      </w:r>
      <w:r>
        <w:rPr>
          <w:sz w:val="26"/>
        </w:rPr>
        <w:t>Treatment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Missing</w:t>
      </w:r>
      <w:r>
        <w:rPr>
          <w:spacing w:val="-2"/>
          <w:sz w:val="26"/>
        </w:rPr>
        <w:t xml:space="preserve"> </w:t>
      </w:r>
      <w:r>
        <w:rPr>
          <w:sz w:val="26"/>
        </w:rPr>
        <w:t>Data”</w:t>
      </w:r>
      <w:r>
        <w:rPr>
          <w:spacing w:val="1"/>
          <w:sz w:val="26"/>
        </w:rPr>
        <w:t xml:space="preserve"> </w:t>
      </w:r>
      <w:r>
        <w:rPr>
          <w:sz w:val="26"/>
        </w:rPr>
        <w:t>.</w:t>
      </w:r>
    </w:p>
    <w:p>
      <w:pPr>
        <w:pStyle w:val="5"/>
        <w:spacing w:before="9"/>
        <w:rPr>
          <w:sz w:val="25"/>
        </w:rPr>
      </w:pPr>
    </w:p>
    <w:p>
      <w:pPr>
        <w:pStyle w:val="10"/>
        <w:numPr>
          <w:ilvl w:val="0"/>
          <w:numId w:val="5"/>
        </w:numPr>
        <w:tabs>
          <w:tab w:val="left" w:pos="535"/>
          <w:tab w:val="left" w:pos="536"/>
        </w:tabs>
        <w:spacing w:before="0" w:after="0" w:line="240" w:lineRule="auto"/>
        <w:ind w:left="535" w:right="293" w:hanging="425"/>
        <w:jc w:val="left"/>
        <w:rPr>
          <w:sz w:val="26"/>
        </w:rPr>
      </w:pPr>
      <w:r>
        <w:rPr>
          <w:sz w:val="26"/>
        </w:rPr>
        <w:t>Therese D. Pigott , Loyola University Chicago, Wilmette, IL, USA . -- “A Review of Methods for</w:t>
      </w:r>
      <w:r>
        <w:rPr>
          <w:spacing w:val="-62"/>
          <w:sz w:val="26"/>
        </w:rPr>
        <w:t xml:space="preserve"> </w:t>
      </w:r>
      <w:r>
        <w:rPr>
          <w:sz w:val="26"/>
        </w:rPr>
        <w:t>Missing Data”</w:t>
      </w:r>
      <w:r>
        <w:rPr>
          <w:spacing w:val="1"/>
          <w:sz w:val="26"/>
        </w:rPr>
        <w:t xml:space="preserve"> </w:t>
      </w:r>
      <w:r>
        <w:rPr>
          <w:sz w:val="26"/>
        </w:rPr>
        <w:t>-</w:t>
      </w:r>
      <w:r>
        <w:rPr>
          <w:spacing w:val="-2"/>
          <w:sz w:val="26"/>
        </w:rPr>
        <w:t xml:space="preserve"> </w:t>
      </w:r>
      <w:r>
        <w:rPr>
          <w:sz w:val="26"/>
        </w:rPr>
        <w:t>Educational</w:t>
      </w:r>
      <w:r>
        <w:rPr>
          <w:spacing w:val="1"/>
          <w:sz w:val="26"/>
        </w:rPr>
        <w:t xml:space="preserve"> </w:t>
      </w:r>
      <w:r>
        <w:rPr>
          <w:sz w:val="26"/>
        </w:rPr>
        <w:t>Research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Evaluation,2001,</w:t>
      </w:r>
      <w:r>
        <w:rPr>
          <w:spacing w:val="1"/>
          <w:sz w:val="26"/>
        </w:rPr>
        <w:t xml:space="preserve"> </w:t>
      </w:r>
      <w:r>
        <w:rPr>
          <w:sz w:val="26"/>
        </w:rPr>
        <w:t>Vol.</w:t>
      </w:r>
      <w:r>
        <w:rPr>
          <w:spacing w:val="1"/>
          <w:sz w:val="26"/>
        </w:rPr>
        <w:t xml:space="preserve"> </w:t>
      </w:r>
      <w:r>
        <w:rPr>
          <w:sz w:val="26"/>
        </w:rPr>
        <w:t>7,</w:t>
      </w:r>
      <w:r>
        <w:rPr>
          <w:spacing w:val="-2"/>
          <w:sz w:val="26"/>
        </w:rPr>
        <w:t xml:space="preserve"> </w:t>
      </w:r>
      <w:r>
        <w:rPr>
          <w:sz w:val="26"/>
        </w:rPr>
        <w:t>No.</w:t>
      </w:r>
      <w:r>
        <w:rPr>
          <w:spacing w:val="-2"/>
          <w:sz w:val="26"/>
        </w:rPr>
        <w:t xml:space="preserve"> </w:t>
      </w:r>
      <w:r>
        <w:rPr>
          <w:sz w:val="26"/>
        </w:rPr>
        <w:t>4,</w:t>
      </w:r>
      <w:r>
        <w:rPr>
          <w:spacing w:val="1"/>
          <w:sz w:val="26"/>
        </w:rPr>
        <w:t xml:space="preserve"> </w:t>
      </w:r>
      <w:r>
        <w:rPr>
          <w:sz w:val="26"/>
        </w:rPr>
        <w:t>pp.</w:t>
      </w:r>
      <w:r>
        <w:rPr>
          <w:spacing w:val="-2"/>
          <w:sz w:val="26"/>
        </w:rPr>
        <w:t xml:space="preserve"> </w:t>
      </w:r>
      <w:r>
        <w:rPr>
          <w:sz w:val="26"/>
        </w:rPr>
        <w:t>353±383</w:t>
      </w:r>
      <w:r>
        <w:rPr>
          <w:spacing w:val="1"/>
          <w:sz w:val="26"/>
        </w:rPr>
        <w:t xml:space="preserve"> </w:t>
      </w:r>
      <w:r>
        <w:rPr>
          <w:sz w:val="26"/>
        </w:rPr>
        <w:t>.</w:t>
      </w:r>
    </w:p>
    <w:sectPr>
      <w:pgSz w:w="11910" w:h="16840"/>
      <w:pgMar w:top="1120" w:right="400" w:bottom="1120" w:left="480" w:header="0" w:footer="89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S UI Gothic">
    <w:panose1 w:val="020B0600070205080204"/>
    <w:charset w:val="80"/>
    <w:family w:val="swiss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92.3pt;margin-top:784.9pt;height:11pt;width:10.6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28.5pt;margin-top:655.9pt;height:19.2pt;width:48.4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31"/>
                  </w:rPr>
                </w:pPr>
                <w:r>
                  <w:rPr>
                    <w:sz w:val="31"/>
                  </w:rPr>
                  <w:t>Date</w:t>
                </w:r>
                <w:r>
                  <w:rPr>
                    <w:spacing w:val="-1"/>
                    <w:sz w:val="31"/>
                  </w:rPr>
                  <w:t xml:space="preserve"> </w:t>
                </w:r>
                <w:r>
                  <w:rPr>
                    <w:sz w:val="31"/>
                  </w:rPr>
                  <w:t>:</w:t>
                </w:r>
                <w:r>
                  <w:rPr>
                    <w:spacing w:val="-2"/>
                    <w:sz w:val="31"/>
                  </w:rPr>
                  <w:t xml:space="preserve"> </w:t>
                </w:r>
                <w:r>
                  <w:rPr>
                    <w:sz w:val="31"/>
                  </w:rPr>
                  <w:t>-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377.2pt;margin-top:655.9pt;height:19.2pt;width:178.0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31"/>
                  </w:rPr>
                </w:pPr>
                <w:r>
                  <w:rPr>
                    <w:sz w:val="31"/>
                  </w:rPr>
                  <w:t>(Signature</w:t>
                </w:r>
                <w:r>
                  <w:rPr>
                    <w:spacing w:val="-3"/>
                    <w:sz w:val="31"/>
                  </w:rPr>
                  <w:t xml:space="preserve"> </w:t>
                </w:r>
                <w:r>
                  <w:rPr>
                    <w:sz w:val="31"/>
                  </w:rPr>
                  <w:t>of</w:t>
                </w:r>
                <w:r>
                  <w:rPr>
                    <w:spacing w:val="-2"/>
                    <w:sz w:val="31"/>
                  </w:rPr>
                  <w:t xml:space="preserve"> </w:t>
                </w:r>
                <w:r>
                  <w:rPr>
                    <w:sz w:val="31"/>
                  </w:rPr>
                  <w:t>the</w:t>
                </w:r>
                <w:r>
                  <w:rPr>
                    <w:spacing w:val="-2"/>
                    <w:sz w:val="31"/>
                  </w:rPr>
                  <w:t xml:space="preserve"> </w:t>
                </w:r>
                <w:r>
                  <w:rPr>
                    <w:sz w:val="31"/>
                  </w:rPr>
                  <w:t>Candidate)</w:t>
                </w: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28.5pt;margin-top:692.7pt;height:19.7pt;width:54.3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Place</w:t>
                </w:r>
                <w:r>
                  <w:rPr>
                    <w:spacing w:val="-3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: -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388.5pt;margin-top:692.7pt;height:47.3pt;width:160.4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7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Name</w:t>
                </w:r>
                <w:r>
                  <w:rPr>
                    <w:spacing w:val="1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:</w:t>
                </w:r>
                <w:r>
                  <w:rPr>
                    <w:spacing w:val="-4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-</w:t>
                </w:r>
                <w:r>
                  <w:rPr>
                    <w:spacing w:val="-2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Nilratan</w:t>
                </w:r>
                <w:r>
                  <w:rPr>
                    <w:spacing w:val="-1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Sarkar</w:t>
                </w:r>
              </w:p>
              <w:p>
                <w:pPr>
                  <w:spacing w:before="184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Roll</w:t>
                </w:r>
                <w:r>
                  <w:rPr>
                    <w:spacing w:val="-2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no</w:t>
                </w:r>
                <w:r>
                  <w:rPr>
                    <w:spacing w:val="-3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: -</w:t>
                </w:r>
                <w:r>
                  <w:rPr>
                    <w:spacing w:val="-3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1814017</w:t>
                </w:r>
              </w:p>
            </w:txbxContent>
          </v:textbox>
        </v:shape>
      </w:pict>
    </w:r>
    <w:r>
      <w:pict>
        <v:shape id="_x0000_s2054" o:spid="_x0000_s2054" o:spt="202" type="#_x0000_t202" style="position:absolute;left:0pt;margin-left:252.4pt;margin-top:757.85pt;height:38.05pt;width:315.2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32"/>
                  </w:rPr>
                </w:pPr>
                <w:r>
                  <w:rPr>
                    <w:sz w:val="32"/>
                  </w:rPr>
                  <w:t>Registration</w:t>
                </w:r>
                <w:r>
                  <w:rPr>
                    <w:spacing w:val="-3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no</w:t>
                </w:r>
                <w:r>
                  <w:rPr>
                    <w:spacing w:val="-3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:</w:t>
                </w:r>
                <w:r>
                  <w:rPr>
                    <w:spacing w:val="-1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-</w:t>
                </w:r>
                <w:r>
                  <w:rPr>
                    <w:spacing w:val="-5"/>
                    <w:sz w:val="32"/>
                  </w:rPr>
                  <w:t xml:space="preserve"> </w:t>
                </w:r>
                <w:r>
                  <w:rPr>
                    <w:sz w:val="32"/>
                  </w:rPr>
                  <w:t>(ADTU/L/2018-22/BCS/017)</w:t>
                </w:r>
              </w:p>
              <w:p>
                <w:pPr>
                  <w:spacing w:before="151"/>
                  <w:ind w:left="857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290pt;margin-top:784.9pt;height:11pt;width:15.15pt;mso-position-horizontal-relative:page;mso-position-vertical-relative:page;z-index:-2516398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535" w:hanging="425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8" w:hanging="42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7" w:hanging="42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5" w:hanging="42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4" w:hanging="42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83" w:hanging="42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31" w:hanging="42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0" w:hanging="42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8" w:hanging="425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"/>
      <w:lvlJc w:val="left"/>
      <w:pPr>
        <w:ind w:left="530" w:hanging="420"/>
      </w:pPr>
      <w:rPr>
        <w:rFonts w:hint="default" w:ascii="Wingdings" w:hAnsi="Wingdings" w:eastAsia="Wingdings" w:cs="Wingdings"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8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7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5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31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8" w:hanging="42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"/>
      <w:lvlJc w:val="left"/>
      <w:pPr>
        <w:ind w:left="530" w:hanging="420"/>
      </w:pPr>
      <w:rPr>
        <w:rFonts w:hint="default" w:ascii="Wingdings" w:hAnsi="Wingdings" w:eastAsia="Wingdings" w:cs="Wingdings"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8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7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5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4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8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31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8" w:hanging="42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35" w:hanging="425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250" w:hanging="420"/>
        <w:jc w:val="left"/>
      </w:pPr>
      <w:rPr>
        <w:rFonts w:hint="default"/>
        <w:spacing w:val="-1"/>
        <w:w w:val="10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459" w:hanging="42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55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51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7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3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38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34" w:hanging="420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535" w:hanging="425"/>
        <w:jc w:val="lef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50" w:hanging="540"/>
        <w:jc w:val="left"/>
      </w:pPr>
      <w:rPr>
        <w:rFonts w:hint="default"/>
        <w:i/>
        <w:iCs/>
        <w:w w:val="100"/>
        <w:u w:val="dotted" w:color="000000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19" w:hanging="540"/>
        <w:jc w:val="left"/>
      </w:pPr>
      <w:rPr>
        <w:rFonts w:hint="default" w:ascii="Times New Roman" w:hAnsi="Times New Roman" w:eastAsia="Times New Roman" w:cs="Times New Roman"/>
        <w:i/>
        <w:iCs/>
        <w:spacing w:val="-2"/>
        <w:w w:val="100"/>
        <w:sz w:val="36"/>
        <w:szCs w:val="36"/>
        <w:u w:val="single" w:color="00000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83" w:hanging="5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46" w:hanging="5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09" w:hanging="5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3" w:hanging="5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36" w:hanging="5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99" w:hanging="54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7466452"/>
    <w:rsid w:val="39A43F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1"/>
      <w:ind w:left="535" w:hanging="426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1"/>
      <w:ind w:left="294" w:right="373"/>
      <w:jc w:val="center"/>
    </w:pPr>
    <w:rPr>
      <w:rFonts w:ascii="Times New Roman" w:hAnsi="Times New Roman" w:eastAsia="Times New Roman" w:cs="Times New Roman"/>
      <w:b/>
      <w:bCs/>
      <w:i/>
      <w:iCs/>
      <w:sz w:val="40"/>
      <w:szCs w:val="40"/>
      <w:lang w:val="en-US" w:eastAsia="en-US" w:bidi="ar-SA"/>
    </w:rPr>
  </w:style>
  <w:style w:type="paragraph" w:styleId="7">
    <w:name w:val="toc 1"/>
    <w:basedOn w:val="1"/>
    <w:next w:val="1"/>
    <w:qFormat/>
    <w:uiPriority w:val="1"/>
    <w:pPr>
      <w:spacing w:before="202"/>
      <w:ind w:left="535" w:hanging="426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8">
    <w:name w:val="toc 2"/>
    <w:basedOn w:val="1"/>
    <w:next w:val="1"/>
    <w:qFormat/>
    <w:uiPriority w:val="1"/>
    <w:pPr>
      <w:spacing w:before="201"/>
      <w:ind w:left="1250" w:hanging="421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201"/>
      <w:ind w:left="535" w:hanging="54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openxmlformats.org/officeDocument/2006/relationships/endnotes" Target="endnotes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pn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footnotes" Target="footnote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1027"/>
    <customShpInfo spid="_x0000_s1028"/>
    <customShpInfo spid="_x0000_s1026" textRotate="1"/>
    <customShpInfo spid="_x0000_s1030"/>
    <customShpInfo spid="_x0000_s1031"/>
    <customShpInfo spid="_x0000_s1032"/>
    <customShpInfo spid="_x0000_s1033"/>
    <customShpInfo spid="_x0000_s1029"/>
    <customShpInfo spid="_x0000_s1035"/>
    <customShpInfo spid="_x0000_s1036"/>
    <customShpInfo spid="_x0000_s1037"/>
    <customShpInfo spid="_x0000_s1038"/>
    <customShpInfo spid="_x0000_s1039"/>
    <customShpInfo spid="_x0000_s1034"/>
    <customShpInfo spid="_x0000_s1041"/>
    <customShpInfo spid="_x0000_s1042"/>
    <customShpInfo spid="_x0000_s1043"/>
    <customShpInfo spid="_x0000_s1044"/>
    <customShpInfo spid="_x0000_s1040"/>
    <customShpInfo spid="_x0000_s1046"/>
    <customShpInfo spid="_x0000_s1047"/>
    <customShpInfo spid="_x0000_s1048"/>
    <customShpInfo spid="_x0000_s1049"/>
    <customShpInfo spid="_x0000_s1050"/>
    <customShpInfo spid="_x0000_s1045"/>
    <customShpInfo spid="_x0000_s1052"/>
    <customShpInfo spid="_x0000_s1053"/>
    <customShpInfo spid="_x0000_s1054"/>
    <customShpInfo spid="_x0000_s1055"/>
    <customShpInfo spid="_x0000_s1051"/>
    <customShpInfo spid="_x0000_s1057"/>
    <customShpInfo spid="_x0000_s1058"/>
    <customShpInfo spid="_x0000_s1056"/>
    <customShpInfo spid="_x0000_s1060"/>
    <customShpInfo spid="_x0000_s1061"/>
    <customShpInfo spid="_x0000_s1062"/>
    <customShpInfo spid="_x0000_s1063"/>
    <customShpInfo spid="_x0000_s1059"/>
    <customShpInfo spid="_x0000_s1065"/>
    <customShpInfo spid="_x0000_s1066"/>
    <customShpInfo spid="_x0000_s1064"/>
    <customShpInfo spid="_x0000_s1068"/>
    <customShpInfo spid="_x0000_s1069"/>
    <customShpInfo spid="_x0000_s1070"/>
    <customShpInfo spid="_x0000_s1071"/>
    <customShpInfo spid="_x0000_s1067"/>
    <customShpInfo spid="_x0000_s1073"/>
    <customShpInfo spid="_x0000_s1074"/>
    <customShpInfo spid="_x0000_s1072"/>
    <customShpInfo spid="_x0000_s1076"/>
    <customShpInfo spid="_x0000_s1077"/>
    <customShpInfo spid="_x0000_s1078"/>
    <customShpInfo spid="_x0000_s1079"/>
    <customShpInfo spid="_x0000_s1075"/>
    <customShpInfo spid="_x0000_s1081"/>
    <customShpInfo spid="_x0000_s1082"/>
    <customShpInfo spid="_x0000_s1080"/>
    <customShpInfo spid="_x0000_s1084"/>
    <customShpInfo spid="_x0000_s1085"/>
    <customShpInfo spid="_x0000_s1086"/>
    <customShpInfo spid="_x0000_s1087"/>
    <customShpInfo spid="_x0000_s1083"/>
    <customShpInfo spid="_x0000_s1089"/>
    <customShpInfo spid="_x0000_s1090"/>
    <customShpInfo spid="_x0000_s1091"/>
    <customShpInfo spid="_x0000_s1092"/>
    <customShpInfo spid="_x0000_s1088"/>
    <customShpInfo spid="_x0000_s1094"/>
    <customShpInfo spid="_x0000_s1095"/>
    <customShpInfo spid="_x0000_s1096"/>
    <customShpInfo spid="_x0000_s1097"/>
    <customShpInfo spid="_x0000_s1093"/>
    <customShpInfo spid="_x0000_s1108"/>
    <customShpInfo spid="_x0000_s1109"/>
    <customShpInfo spid="_x0000_s1110"/>
    <customShpInfo spid="_x0000_s1111"/>
    <customShpInfo spid="_x0000_s1107"/>
    <customShpInfo spid="_x0000_s1113"/>
    <customShpInfo spid="_x0000_s1114"/>
    <customShpInfo spid="_x0000_s1115"/>
    <customShpInfo spid="_x0000_s1116"/>
    <customShpInfo spid="_x0000_s1112"/>
    <customShpInfo spid="_x0000_s1164"/>
    <customShpInfo spid="_x0000_s1165"/>
    <customShpInfo spid="_x0000_s1166"/>
    <customShpInfo spid="_x0000_s1163"/>
    <customShpInfo spid="_x0000_s1168"/>
    <customShpInfo spid="_x0000_s1169"/>
    <customShpInfo spid="_x0000_s1170"/>
    <customShpInfo spid="_x0000_s1171"/>
    <customShpInfo spid="_x0000_s1167"/>
    <customShpInfo spid="_x0000_s1173"/>
    <customShpInfo spid="_x0000_s1174"/>
    <customShpInfo spid="_x0000_s1172"/>
    <customShpInfo spid="_x0000_s1176"/>
    <customShpInfo spid="_x0000_s1177"/>
    <customShpInfo spid="_x0000_s1178"/>
    <customShpInfo spid="_x0000_s1179"/>
    <customShpInfo spid="_x0000_s1175"/>
    <customShpInfo spid="_x0000_s1181"/>
    <customShpInfo spid="_x0000_s1182"/>
    <customShpInfo spid="_x0000_s1183"/>
    <customShpInfo spid="_x0000_s1184"/>
    <customShpInfo spid="_x0000_s118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ScaleCrop>false</ScaleCrop>
  <LinksUpToDate>false</LinksUpToDate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2022-07-11T19:46:00Z</dcterms:created>
  <dc:creator>nilra</dc:creator>
  <cp:lastModifiedBy>nilra</cp:lastModifiedBy>
  <dcterms:modified xsi:type="dcterms:W3CDTF">2022-07-12T10:38:23Z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2022-07-11T00:00:00Z</vt:filetime>
  </property>
  <property fmtid="{D5CDD505-2E9C-101B-9397-08002B2CF9AE}" pid="5" name="KSOProductBuildVer">
    <vt:lpwstr>1033-11.2.0.11156</vt:lpwstr>
  </property>
  <property fmtid="{D5CDD505-2E9C-101B-9397-08002B2CF9AE}" pid="6" name="ICV">
    <vt:lpwstr>DBBC969058484625B2261972968FAD5E</vt:lpwstr>
  </property>
</Properties>
</file>